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11A81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  <w:t>TỔNG HỢP THÔNG TIN TOÀN BỘ</w:t>
      </w:r>
    </w:p>
    <w:p w14:paraId="43F5AA4D">
      <w:pPr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Website/Blog công nghệ &amp; Review sản phẩm + AI phân tích bình luận</w:t>
      </w:r>
    </w:p>
    <w:p w14:paraId="0E20D74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58F655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1) Users &amp; Roles</w:t>
      </w:r>
    </w:p>
    <w:p w14:paraId="623072D4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users — Tài khoản người dùng</w:t>
      </w:r>
    </w:p>
    <w:p w14:paraId="6ABC47A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tài khoản: đăng ký/đăng nhập, thông tin hồ sơ (avatar, bio), trạng thái (ACTIVE/INACTIVE/BANNED).</w:t>
      </w:r>
    </w:p>
    <w:p w14:paraId="2F38AD39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xác định ai viết bài, ai bình luận, ai chấm sao, ai duyệt nội dung.</w:t>
      </w:r>
    </w:p>
    <w:p w14:paraId="4635995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81"/>
        <w:gridCol w:w="2104"/>
        <w:gridCol w:w="3363"/>
      </w:tblGrid>
      <w:tr w14:paraId="3900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FECCA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28916C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46E47A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4A6362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0DFB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87BD67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61B0D5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F04DD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122AF69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6539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78221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username</w:t>
            </w:r>
          </w:p>
        </w:tc>
        <w:tc>
          <w:tcPr>
            <w:tcW w:w="2436" w:type="dxa"/>
          </w:tcPr>
          <w:p w14:paraId="06AEEC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436" w:type="dxa"/>
          </w:tcPr>
          <w:p w14:paraId="72ADA0A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096845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Tên đăng nhập</w:t>
            </w:r>
          </w:p>
        </w:tc>
      </w:tr>
      <w:tr w14:paraId="653E1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4EA7E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2436" w:type="dxa"/>
          </w:tcPr>
          <w:p w14:paraId="269682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436" w:type="dxa"/>
          </w:tcPr>
          <w:p w14:paraId="508E915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118E7B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Email đăng nhập</w:t>
            </w:r>
          </w:p>
        </w:tc>
      </w:tr>
      <w:tr w14:paraId="6B93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A90742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password_hash</w:t>
            </w:r>
          </w:p>
        </w:tc>
        <w:tc>
          <w:tcPr>
            <w:tcW w:w="2436" w:type="dxa"/>
          </w:tcPr>
          <w:p w14:paraId="1C1576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4CA6820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5131B0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Mật khẩu đã hash</w:t>
            </w:r>
          </w:p>
        </w:tc>
      </w:tr>
      <w:tr w14:paraId="0AB7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EEBB1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avatar_url</w:t>
            </w:r>
          </w:p>
        </w:tc>
        <w:tc>
          <w:tcPr>
            <w:tcW w:w="2436" w:type="dxa"/>
          </w:tcPr>
          <w:p w14:paraId="162755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23121A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148889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Ảnh đại diện</w:t>
            </w:r>
          </w:p>
        </w:tc>
      </w:tr>
      <w:tr w14:paraId="0B32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26F8C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  <w:tc>
          <w:tcPr>
            <w:tcW w:w="2436" w:type="dxa"/>
          </w:tcPr>
          <w:p w14:paraId="18AE45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436" w:type="dxa"/>
          </w:tcPr>
          <w:p w14:paraId="00F4C0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439254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Giới thiệu</w:t>
            </w:r>
          </w:p>
        </w:tc>
      </w:tr>
      <w:tr w14:paraId="22F37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72360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436" w:type="dxa"/>
          </w:tcPr>
          <w:p w14:paraId="605134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147A5A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ACTIVE</w:t>
            </w:r>
          </w:p>
        </w:tc>
        <w:tc>
          <w:tcPr>
            <w:tcW w:w="2436" w:type="dxa"/>
          </w:tcPr>
          <w:p w14:paraId="3EEBB1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ACTIVE/INACTIVE/BANNED</w:t>
            </w:r>
          </w:p>
        </w:tc>
      </w:tr>
      <w:tr w14:paraId="482DA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724C4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5036FE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48E5C4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442652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47C1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25EDF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73FCE5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4DDB41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775F63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07B8D04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8A6134E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roles — Danh sách vai trò hệ thống</w:t>
      </w:r>
    </w:p>
    <w:p w14:paraId="5C683F5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Danh sách vai trò hệ thống: ADMIN / AUTHOR / USER.</w:t>
      </w:r>
    </w:p>
    <w:p w14:paraId="0FBDEC3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phân quyền chức năng.</w:t>
      </w:r>
    </w:p>
    <w:p w14:paraId="602E492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2413"/>
        <w:gridCol w:w="2387"/>
        <w:gridCol w:w="2777"/>
      </w:tblGrid>
      <w:tr w14:paraId="5FFC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A3073A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6664561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5CFFD4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6270EF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7D41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2619C2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6DE7F1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1D048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166BDE8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135D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630145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436" w:type="dxa"/>
          </w:tcPr>
          <w:p w14:paraId="7C12BA0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436" w:type="dxa"/>
          </w:tcPr>
          <w:p w14:paraId="603EEA3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64334DB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ADMIN/AUTHOR/USER</w:t>
            </w:r>
          </w:p>
        </w:tc>
      </w:tr>
      <w:tr w14:paraId="0C65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4935A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2436" w:type="dxa"/>
          </w:tcPr>
          <w:p w14:paraId="7899DA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1628AFC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3228A2F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 role</w:t>
            </w:r>
          </w:p>
        </w:tc>
      </w:tr>
      <w:tr w14:paraId="7081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CCC12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5F8763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71FC180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52E273A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</w:tbl>
    <w:p w14:paraId="56750C3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E26836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user_roles — Gán role cho user (many-to-many)</w:t>
      </w:r>
    </w:p>
    <w:p w14:paraId="64A71F99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 trung gian để gán role cho user (vì 1 user có thể nhiều role).</w:t>
      </w:r>
    </w:p>
    <w:p w14:paraId="0BC6CBB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Ví dụ: một người vừa là USER vừa là AUTHOR.</w:t>
      </w:r>
    </w:p>
    <w:p w14:paraId="5A553C9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6F3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7C460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1D3E2E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2E2522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49D8B3B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0030E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8876E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user_id</w:t>
            </w:r>
          </w:p>
        </w:tc>
        <w:tc>
          <w:tcPr>
            <w:tcW w:w="2436" w:type="dxa"/>
          </w:tcPr>
          <w:p w14:paraId="6C136B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75108EE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FK(users.id)</w:t>
            </w:r>
          </w:p>
        </w:tc>
        <w:tc>
          <w:tcPr>
            <w:tcW w:w="2436" w:type="dxa"/>
          </w:tcPr>
          <w:p w14:paraId="300286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 được gán</w:t>
            </w:r>
          </w:p>
        </w:tc>
      </w:tr>
      <w:tr w14:paraId="5FB3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042E4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role_id</w:t>
            </w:r>
          </w:p>
        </w:tc>
        <w:tc>
          <w:tcPr>
            <w:tcW w:w="2436" w:type="dxa"/>
          </w:tcPr>
          <w:p w14:paraId="1FA67B1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FD298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FK(roles.id)</w:t>
            </w:r>
          </w:p>
        </w:tc>
        <w:tc>
          <w:tcPr>
            <w:tcW w:w="2436" w:type="dxa"/>
          </w:tcPr>
          <w:p w14:paraId="743DEB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Role được gán</w:t>
            </w:r>
          </w:p>
        </w:tc>
      </w:tr>
      <w:tr w14:paraId="220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C6914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assigned_at</w:t>
            </w:r>
          </w:p>
        </w:tc>
        <w:tc>
          <w:tcPr>
            <w:tcW w:w="2436" w:type="dxa"/>
          </w:tcPr>
          <w:p w14:paraId="4B6B4D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1AFC119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500AAE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 gán</w:t>
            </w:r>
          </w:p>
        </w:tc>
      </w:tr>
    </w:tbl>
    <w:p w14:paraId="6130528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5013591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2) Danh mục</w:t>
      </w:r>
    </w:p>
    <w:p w14:paraId="3B8E8B1C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categories — Danh mục bài viết &amp; sản phẩm (cha–con)</w:t>
      </w:r>
    </w:p>
    <w:p w14:paraId="4CBE8B4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Quản lý danh mục cho cả bài viết và sản phẩm.</w:t>
      </w:r>
    </w:p>
    <w:p w14:paraId="36C2AB0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parent_id để tạo cây danh mục cha–con.</w:t>
      </w:r>
    </w:p>
    <w:p w14:paraId="63C027B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type để phân biệt danh mục cho POST hay PRODUCT.</w:t>
      </w:r>
    </w:p>
    <w:p w14:paraId="0F9910B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AF0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67AC4E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D6B8A7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12FB82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45440D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735E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E46AC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2643275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9DA2FE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DA6EE4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67B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52A13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436" w:type="dxa"/>
          </w:tcPr>
          <w:p w14:paraId="2D6F0A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436" w:type="dxa"/>
          </w:tcPr>
          <w:p w14:paraId="02C125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45B892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Tên danh mục</w:t>
            </w:r>
          </w:p>
        </w:tc>
      </w:tr>
      <w:tr w14:paraId="383B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7E6C8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slug</w:t>
            </w:r>
          </w:p>
        </w:tc>
        <w:tc>
          <w:tcPr>
            <w:tcW w:w="2436" w:type="dxa"/>
          </w:tcPr>
          <w:p w14:paraId="5E06AC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VARCHAR(120)</w:t>
            </w:r>
          </w:p>
        </w:tc>
        <w:tc>
          <w:tcPr>
            <w:tcW w:w="2436" w:type="dxa"/>
          </w:tcPr>
          <w:p w14:paraId="6EFB7B4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20A923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Slug URL</w:t>
            </w:r>
          </w:p>
        </w:tc>
      </w:tr>
      <w:tr w14:paraId="5753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31033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type</w:t>
            </w:r>
          </w:p>
        </w:tc>
        <w:tc>
          <w:tcPr>
            <w:tcW w:w="2436" w:type="dxa"/>
          </w:tcPr>
          <w:p w14:paraId="7DCC4E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642DA8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204278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POST/PRODUCT</w:t>
            </w:r>
          </w:p>
        </w:tc>
      </w:tr>
      <w:tr w14:paraId="3214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E292D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parent_id</w:t>
            </w:r>
          </w:p>
        </w:tc>
        <w:tc>
          <w:tcPr>
            <w:tcW w:w="2436" w:type="dxa"/>
          </w:tcPr>
          <w:p w14:paraId="14BA1EA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623E19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FK(categories.id), NULL</w:t>
            </w:r>
          </w:p>
        </w:tc>
        <w:tc>
          <w:tcPr>
            <w:tcW w:w="2436" w:type="dxa"/>
          </w:tcPr>
          <w:p w14:paraId="301459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Danh mục cha</w:t>
            </w:r>
          </w:p>
        </w:tc>
      </w:tr>
      <w:tr w14:paraId="2415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3025C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2436" w:type="dxa"/>
          </w:tcPr>
          <w:p w14:paraId="1369B24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436" w:type="dxa"/>
          </w:tcPr>
          <w:p w14:paraId="091B13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6A3BA2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0ED4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D629C1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is_active</w:t>
            </w:r>
          </w:p>
        </w:tc>
        <w:tc>
          <w:tcPr>
            <w:tcW w:w="2436" w:type="dxa"/>
          </w:tcPr>
          <w:p w14:paraId="118108F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436" w:type="dxa"/>
          </w:tcPr>
          <w:p w14:paraId="7E0D2A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TRUE</w:t>
            </w:r>
          </w:p>
        </w:tc>
        <w:tc>
          <w:tcPr>
            <w:tcW w:w="2436" w:type="dxa"/>
          </w:tcPr>
          <w:p w14:paraId="7A25EF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Bật/tắt hiển thị</w:t>
            </w:r>
          </w:p>
        </w:tc>
      </w:tr>
      <w:tr w14:paraId="03D2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044AC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416EB3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1046D8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6C1393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1612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3E589C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6A181A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081E9F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483AAA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63F10F3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F2E6B24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3) Blog posts &amp; kiểm duyệt</w:t>
      </w:r>
    </w:p>
    <w:p w14:paraId="3A7ECF0B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posts — Bài viết công nghệ</w:t>
      </w:r>
    </w:p>
    <w:p w14:paraId="58932AE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bài viết công nghệ (news/tips/guide).</w:t>
      </w:r>
    </w:p>
    <w:p w14:paraId="2A0A939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trạng thái nội dung: DRAFT → PENDING → PUBLISHED / HIDDEN / DELETED.</w:t>
      </w:r>
    </w:p>
    <w:p w14:paraId="482113E5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view_count để thống kê “bài nhiều view”.</w:t>
      </w:r>
    </w:p>
    <w:p w14:paraId="18DAD03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723"/>
        <w:gridCol w:w="1770"/>
        <w:gridCol w:w="5043"/>
      </w:tblGrid>
      <w:tr w14:paraId="4C67A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36" w:type="dxa"/>
          </w:tcPr>
          <w:p w14:paraId="493F06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0B17B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4AD772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7A0D4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6AF0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E7DDE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39738A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541DA6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4E7FCF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1451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71583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title</w:t>
            </w:r>
          </w:p>
        </w:tc>
        <w:tc>
          <w:tcPr>
            <w:tcW w:w="2436" w:type="dxa"/>
          </w:tcPr>
          <w:p w14:paraId="32AF32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0FF214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C8D6D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Tiêu đề</w:t>
            </w:r>
          </w:p>
        </w:tc>
      </w:tr>
      <w:tr w14:paraId="4672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59E900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slug</w:t>
            </w:r>
          </w:p>
        </w:tc>
        <w:tc>
          <w:tcPr>
            <w:tcW w:w="2436" w:type="dxa"/>
          </w:tcPr>
          <w:p w14:paraId="00835E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44048B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51E9D3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Slug URL</w:t>
            </w:r>
          </w:p>
        </w:tc>
      </w:tr>
      <w:tr w14:paraId="6087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D78A2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summary</w:t>
            </w:r>
          </w:p>
        </w:tc>
        <w:tc>
          <w:tcPr>
            <w:tcW w:w="2436" w:type="dxa"/>
          </w:tcPr>
          <w:p w14:paraId="7FBA6A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436" w:type="dxa"/>
          </w:tcPr>
          <w:p w14:paraId="6DCA78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2B9297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Tóm tắt</w:t>
            </w:r>
          </w:p>
        </w:tc>
      </w:tr>
      <w:tr w14:paraId="570E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E406AF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436" w:type="dxa"/>
          </w:tcPr>
          <w:p w14:paraId="21F9333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LONGTEXT</w:t>
            </w:r>
          </w:p>
        </w:tc>
        <w:tc>
          <w:tcPr>
            <w:tcW w:w="2436" w:type="dxa"/>
          </w:tcPr>
          <w:p w14:paraId="2E7B4F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314196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Nội dung bài</w:t>
            </w:r>
          </w:p>
        </w:tc>
      </w:tr>
      <w:tr w14:paraId="02A6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B36999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thumbnail_url</w:t>
            </w:r>
          </w:p>
        </w:tc>
        <w:tc>
          <w:tcPr>
            <w:tcW w:w="2436" w:type="dxa"/>
          </w:tcPr>
          <w:p w14:paraId="296E64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635F0A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2A9ECA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Ảnh đại diện</w:t>
            </w:r>
          </w:p>
        </w:tc>
      </w:tr>
      <w:tr w14:paraId="52E3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B3EE6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author_id</w:t>
            </w:r>
          </w:p>
        </w:tc>
        <w:tc>
          <w:tcPr>
            <w:tcW w:w="2436" w:type="dxa"/>
          </w:tcPr>
          <w:p w14:paraId="10AC72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70476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3A9C80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Tác giả</w:t>
            </w:r>
          </w:p>
        </w:tc>
      </w:tr>
      <w:tr w14:paraId="0F0AC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B0387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category_id</w:t>
            </w:r>
          </w:p>
        </w:tc>
        <w:tc>
          <w:tcPr>
            <w:tcW w:w="2436" w:type="dxa"/>
          </w:tcPr>
          <w:p w14:paraId="4C7635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3B8CC8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FK(categories.id), NULL</w:t>
            </w:r>
          </w:p>
        </w:tc>
        <w:tc>
          <w:tcPr>
            <w:tcW w:w="2436" w:type="dxa"/>
          </w:tcPr>
          <w:p w14:paraId="4D3470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Danh mục</w:t>
            </w:r>
          </w:p>
        </w:tc>
      </w:tr>
      <w:tr w14:paraId="25CD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12507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436" w:type="dxa"/>
          </w:tcPr>
          <w:p w14:paraId="0FAA87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22431D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DRAFT</w:t>
            </w:r>
          </w:p>
        </w:tc>
        <w:tc>
          <w:tcPr>
            <w:tcW w:w="2436" w:type="dxa"/>
          </w:tcPr>
          <w:p w14:paraId="49073F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DRAFT/PENDING/PUBLISHED/HIDDEN/DELETED</w:t>
            </w:r>
          </w:p>
        </w:tc>
      </w:tr>
      <w:tr w14:paraId="3D40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1D89E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view_count</w:t>
            </w:r>
          </w:p>
        </w:tc>
        <w:tc>
          <w:tcPr>
            <w:tcW w:w="2436" w:type="dxa"/>
          </w:tcPr>
          <w:p w14:paraId="7F7D78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BAF77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5354BA4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Lượt xem</w:t>
            </w:r>
          </w:p>
        </w:tc>
      </w:tr>
      <w:tr w14:paraId="7CAC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CFBAD9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published_at</w:t>
            </w:r>
          </w:p>
        </w:tc>
        <w:tc>
          <w:tcPr>
            <w:tcW w:w="2436" w:type="dxa"/>
          </w:tcPr>
          <w:p w14:paraId="280273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436" w:type="dxa"/>
          </w:tcPr>
          <w:p w14:paraId="597A8B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18364C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publish</w:t>
            </w:r>
          </w:p>
        </w:tc>
      </w:tr>
      <w:tr w14:paraId="28CF4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53A7D7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20F5DAE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5C0AA9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1540FC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4AAA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4674B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3E2114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050AE1A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1B5360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1B8EF54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BD326DE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post_moderation_logs — Log duyệt bài viết</w:t>
      </w:r>
    </w:p>
    <w:p w14:paraId="2B4CD87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lịch sử duyệt bài: ai duyệt, duyệt lúc nào, từ trạng thái nào sang trạng thái nào, lý do reject/hide.</w:t>
      </w:r>
    </w:p>
    <w:p w14:paraId="3DE145C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cho audit + báo cáo + “quy trình duyệt” đúng đặc tả.</w:t>
      </w:r>
    </w:p>
    <w:p w14:paraId="2FBD894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75"/>
        <w:gridCol w:w="1548"/>
        <w:gridCol w:w="4816"/>
      </w:tblGrid>
      <w:tr w14:paraId="398D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4C774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59D4738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15C424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12F1E6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5348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427D9A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7452FC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9848CC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60CFF8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1503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90CEFF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post_id</w:t>
            </w:r>
          </w:p>
        </w:tc>
        <w:tc>
          <w:tcPr>
            <w:tcW w:w="2436" w:type="dxa"/>
          </w:tcPr>
          <w:p w14:paraId="5932AD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B4398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FK(posts.id)</w:t>
            </w:r>
          </w:p>
        </w:tc>
        <w:tc>
          <w:tcPr>
            <w:tcW w:w="2436" w:type="dxa"/>
          </w:tcPr>
          <w:p w14:paraId="3F0EAB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Bài viết</w:t>
            </w:r>
          </w:p>
        </w:tc>
      </w:tr>
      <w:tr w14:paraId="1803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43B16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moderator_id</w:t>
            </w:r>
          </w:p>
        </w:tc>
        <w:tc>
          <w:tcPr>
            <w:tcW w:w="2436" w:type="dxa"/>
          </w:tcPr>
          <w:p w14:paraId="34FFCEA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D8C28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0CD22B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duyệt (Admin)</w:t>
            </w:r>
          </w:p>
        </w:tc>
      </w:tr>
      <w:tr w14:paraId="6C5C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6A9B5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action</w:t>
            </w:r>
          </w:p>
        </w:tc>
        <w:tc>
          <w:tcPr>
            <w:tcW w:w="2436" w:type="dxa"/>
          </w:tcPr>
          <w:p w14:paraId="6FF5CB3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01A372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19EC3E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SUBMIT/APPROVE/REJECT/HIDE/DELETE</w:t>
            </w:r>
          </w:p>
        </w:tc>
      </w:tr>
      <w:tr w14:paraId="49CB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52F780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from_status</w:t>
            </w:r>
          </w:p>
        </w:tc>
        <w:tc>
          <w:tcPr>
            <w:tcW w:w="2436" w:type="dxa"/>
          </w:tcPr>
          <w:p w14:paraId="48EED9E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5E3CF1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4932511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Trạng thái trước</w:t>
            </w:r>
          </w:p>
        </w:tc>
      </w:tr>
      <w:tr w14:paraId="0D6E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4D89F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to_status</w:t>
            </w:r>
          </w:p>
        </w:tc>
        <w:tc>
          <w:tcPr>
            <w:tcW w:w="2436" w:type="dxa"/>
          </w:tcPr>
          <w:p w14:paraId="5EBF98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649127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55C611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Trạng thái sau</w:t>
            </w:r>
          </w:p>
        </w:tc>
      </w:tr>
      <w:tr w14:paraId="20AD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CF125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reason</w:t>
            </w:r>
          </w:p>
        </w:tc>
        <w:tc>
          <w:tcPr>
            <w:tcW w:w="2436" w:type="dxa"/>
          </w:tcPr>
          <w:p w14:paraId="5C6900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1F1269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2A3C9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Lý do reject/hide</w:t>
            </w:r>
          </w:p>
        </w:tc>
      </w:tr>
      <w:tr w14:paraId="6FE2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ACDA0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30F80F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08647D8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14F1090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0FC865A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9FDBEE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4) Products (sản phẩm)</w:t>
      </w:r>
    </w:p>
    <w:p w14:paraId="31486A7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products — Thông tin sản phẩm để review</w:t>
      </w:r>
    </w:p>
    <w:p w14:paraId="71C4B8E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thông tin sản phẩm để review: tên, hãng, model, mô tả, trạng thái hiển thị.</w:t>
      </w:r>
    </w:p>
    <w:p w14:paraId="16CD377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Là “trung tâm” cho review, rating, comment, AI summary.</w:t>
      </w:r>
    </w:p>
    <w:p w14:paraId="47A215F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908"/>
        <w:gridCol w:w="1961"/>
        <w:gridCol w:w="4518"/>
      </w:tblGrid>
      <w:tr w14:paraId="4D95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9E3682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E5F6B5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3E0917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5F2E25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4A4E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8D6D9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5905307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F3A31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612586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4315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CE321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436" w:type="dxa"/>
          </w:tcPr>
          <w:p w14:paraId="169F8A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35A74D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52528B0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Tên sản phẩm</w:t>
            </w:r>
          </w:p>
        </w:tc>
      </w:tr>
      <w:tr w14:paraId="7656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E3A5D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slug</w:t>
            </w:r>
          </w:p>
        </w:tc>
        <w:tc>
          <w:tcPr>
            <w:tcW w:w="2436" w:type="dxa"/>
          </w:tcPr>
          <w:p w14:paraId="4E36F0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765D41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44F197F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Slug URL</w:t>
            </w:r>
          </w:p>
        </w:tc>
      </w:tr>
      <w:tr w14:paraId="772F5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DFEA29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brand</w:t>
            </w:r>
          </w:p>
        </w:tc>
        <w:tc>
          <w:tcPr>
            <w:tcW w:w="2436" w:type="dxa"/>
          </w:tcPr>
          <w:p w14:paraId="749019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VARCHAR(120)</w:t>
            </w:r>
          </w:p>
        </w:tc>
        <w:tc>
          <w:tcPr>
            <w:tcW w:w="2436" w:type="dxa"/>
          </w:tcPr>
          <w:p w14:paraId="11C9BDA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66E0B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Hãng</w:t>
            </w:r>
          </w:p>
        </w:tc>
      </w:tr>
      <w:tr w14:paraId="4F47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06FC22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model</w:t>
            </w:r>
          </w:p>
        </w:tc>
        <w:tc>
          <w:tcPr>
            <w:tcW w:w="2436" w:type="dxa"/>
          </w:tcPr>
          <w:p w14:paraId="654D26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VARCHAR(120)</w:t>
            </w:r>
          </w:p>
        </w:tc>
        <w:tc>
          <w:tcPr>
            <w:tcW w:w="2436" w:type="dxa"/>
          </w:tcPr>
          <w:p w14:paraId="5E23DD8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47A84A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Model/SKU</w:t>
            </w:r>
          </w:p>
        </w:tc>
      </w:tr>
      <w:tr w14:paraId="695A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90D30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short_desc</w:t>
            </w:r>
          </w:p>
        </w:tc>
        <w:tc>
          <w:tcPr>
            <w:tcW w:w="2436" w:type="dxa"/>
          </w:tcPr>
          <w:p w14:paraId="6D58D84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436" w:type="dxa"/>
          </w:tcPr>
          <w:p w14:paraId="3CE08E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33DFD31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 ngắn</w:t>
            </w:r>
          </w:p>
        </w:tc>
      </w:tr>
      <w:tr w14:paraId="4A1E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B78D5E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2436" w:type="dxa"/>
          </w:tcPr>
          <w:p w14:paraId="71192C3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LONGTEXT</w:t>
            </w:r>
          </w:p>
        </w:tc>
        <w:tc>
          <w:tcPr>
            <w:tcW w:w="2436" w:type="dxa"/>
          </w:tcPr>
          <w:p w14:paraId="20DC4EF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35F65D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 chi tiết</w:t>
            </w:r>
          </w:p>
        </w:tc>
      </w:tr>
      <w:tr w14:paraId="7BAA7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E2C00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category_id</w:t>
            </w:r>
          </w:p>
        </w:tc>
        <w:tc>
          <w:tcPr>
            <w:tcW w:w="2436" w:type="dxa"/>
          </w:tcPr>
          <w:p w14:paraId="3760E6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29400B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FK(categories.id), NULL</w:t>
            </w:r>
          </w:p>
        </w:tc>
        <w:tc>
          <w:tcPr>
            <w:tcW w:w="2436" w:type="dxa"/>
          </w:tcPr>
          <w:p w14:paraId="448E522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Danh mục</w:t>
            </w:r>
          </w:p>
        </w:tc>
      </w:tr>
      <w:tr w14:paraId="22FC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F7F6F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436" w:type="dxa"/>
          </w:tcPr>
          <w:p w14:paraId="0DB914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6967BA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DRAFT</w:t>
            </w:r>
          </w:p>
        </w:tc>
        <w:tc>
          <w:tcPr>
            <w:tcW w:w="2436" w:type="dxa"/>
          </w:tcPr>
          <w:p w14:paraId="7CCDF50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DRAFT/PUBLISHED/HIDDEN/DELETED</w:t>
            </w:r>
          </w:p>
        </w:tc>
      </w:tr>
      <w:tr w14:paraId="4EFB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68CEA9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price</w:t>
            </w:r>
          </w:p>
        </w:tc>
        <w:tc>
          <w:tcPr>
            <w:tcW w:w="2436" w:type="dxa"/>
          </w:tcPr>
          <w:p w14:paraId="61916C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DECIMAL(15,2)</w:t>
            </w:r>
          </w:p>
        </w:tc>
        <w:tc>
          <w:tcPr>
            <w:tcW w:w="2436" w:type="dxa"/>
          </w:tcPr>
          <w:p w14:paraId="5CD9C5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24A8A4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Giá tham khảo</w:t>
            </w:r>
          </w:p>
        </w:tc>
      </w:tr>
      <w:tr w14:paraId="7CED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E7B94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thumbnail_url</w:t>
            </w:r>
          </w:p>
        </w:tc>
        <w:tc>
          <w:tcPr>
            <w:tcW w:w="2436" w:type="dxa"/>
          </w:tcPr>
          <w:p w14:paraId="1835F4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382DB0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72C6E3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(Tuỳ chọn)</w:t>
            </w:r>
          </w:p>
        </w:tc>
      </w:tr>
      <w:tr w14:paraId="175C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D15E49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4D414F1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7EBA955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35CBFE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5A3F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E6851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20337D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278825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709937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462C848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43F478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product_images — Ảnh sản phẩm</w:t>
      </w:r>
    </w:p>
    <w:p w14:paraId="4873E96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nhiều ảnh của 1 sản phẩm.</w:t>
      </w:r>
    </w:p>
    <w:p w14:paraId="78D24C4E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is_primary để chọn ảnh chính hiển thị ngoài danh sách.</w:t>
      </w:r>
    </w:p>
    <w:p w14:paraId="2AAB918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BC5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CF969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B3237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64443F7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5CD3A8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6BF9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3326D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6C7E90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880E3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15B748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135E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B15DF3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4CD66AB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21C554C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FK(products.id)</w:t>
            </w:r>
          </w:p>
        </w:tc>
        <w:tc>
          <w:tcPr>
            <w:tcW w:w="2436" w:type="dxa"/>
          </w:tcPr>
          <w:p w14:paraId="4161728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Sản phẩm</w:t>
            </w:r>
          </w:p>
        </w:tc>
      </w:tr>
      <w:tr w14:paraId="62F2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71EE9F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image_url</w:t>
            </w:r>
          </w:p>
        </w:tc>
        <w:tc>
          <w:tcPr>
            <w:tcW w:w="2436" w:type="dxa"/>
          </w:tcPr>
          <w:p w14:paraId="4780F5A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11600A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17EFA4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URL ảnh</w:t>
            </w:r>
          </w:p>
        </w:tc>
      </w:tr>
      <w:tr w14:paraId="1934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D7FB6A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is_primary</w:t>
            </w:r>
          </w:p>
        </w:tc>
        <w:tc>
          <w:tcPr>
            <w:tcW w:w="2436" w:type="dxa"/>
          </w:tcPr>
          <w:p w14:paraId="685A2B1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436" w:type="dxa"/>
          </w:tcPr>
          <w:p w14:paraId="3044BE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FALSE</w:t>
            </w:r>
          </w:p>
        </w:tc>
        <w:tc>
          <w:tcPr>
            <w:tcW w:w="2436" w:type="dxa"/>
          </w:tcPr>
          <w:p w14:paraId="5DACAD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Ảnh chính</w:t>
            </w:r>
          </w:p>
        </w:tc>
      </w:tr>
      <w:tr w14:paraId="4007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7A92D1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sort_order</w:t>
            </w:r>
          </w:p>
        </w:tc>
        <w:tc>
          <w:tcPr>
            <w:tcW w:w="2436" w:type="dxa"/>
          </w:tcPr>
          <w:p w14:paraId="5BA6EF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6255E8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2E8EBD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Thứ tự</w:t>
            </w:r>
          </w:p>
        </w:tc>
      </w:tr>
      <w:tr w14:paraId="468B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A127B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12418C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6AA4507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662F87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</w:tbl>
    <w:p w14:paraId="24BBBD3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6163F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product_specs — Thông số kỹ thuật key-value</w:t>
      </w:r>
    </w:p>
    <w:p w14:paraId="7C9BB742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thông số kỹ thuật dạng key-value (CPU/RAM/Pin…).</w:t>
      </w:r>
    </w:p>
    <w:p w14:paraId="4DC4ABE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Vì specs mỗi loại sản phẩm khác nhau nên key-value giúp linh hoạt.</w:t>
      </w:r>
    </w:p>
    <w:p w14:paraId="044AD03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6FB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CAF85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3D6279A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3D10C1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01AA3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2601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9B039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6ED949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1B067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4765B9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35A63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7DFAF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3C8AB6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605AFC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FK(products.id)</w:t>
            </w:r>
          </w:p>
        </w:tc>
        <w:tc>
          <w:tcPr>
            <w:tcW w:w="2436" w:type="dxa"/>
          </w:tcPr>
          <w:p w14:paraId="2516A4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Sản phẩm</w:t>
            </w:r>
          </w:p>
        </w:tc>
      </w:tr>
      <w:tr w14:paraId="4CD6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CF419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spec_key</w:t>
            </w:r>
          </w:p>
        </w:tc>
        <w:tc>
          <w:tcPr>
            <w:tcW w:w="2436" w:type="dxa"/>
          </w:tcPr>
          <w:p w14:paraId="4256DC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436" w:type="dxa"/>
          </w:tcPr>
          <w:p w14:paraId="128816A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64A0526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CPU/RAM/Pin…</w:t>
            </w:r>
          </w:p>
        </w:tc>
      </w:tr>
      <w:tr w14:paraId="34A1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F6478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spec_value</w:t>
            </w:r>
          </w:p>
        </w:tc>
        <w:tc>
          <w:tcPr>
            <w:tcW w:w="2436" w:type="dxa"/>
          </w:tcPr>
          <w:p w14:paraId="789FA8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436" w:type="dxa"/>
          </w:tcPr>
          <w:p w14:paraId="081EC7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195D5E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Giá trị thông số</w:t>
            </w:r>
          </w:p>
        </w:tc>
      </w:tr>
      <w:tr w14:paraId="5E0D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3FC7E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unit</w:t>
            </w:r>
          </w:p>
        </w:tc>
        <w:tc>
          <w:tcPr>
            <w:tcW w:w="2436" w:type="dxa"/>
          </w:tcPr>
          <w:p w14:paraId="67B7D8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VARCHAR(30)</w:t>
            </w:r>
          </w:p>
        </w:tc>
        <w:tc>
          <w:tcPr>
            <w:tcW w:w="2436" w:type="dxa"/>
          </w:tcPr>
          <w:p w14:paraId="609661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5FF30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vị (tuỳ chọn)</w:t>
            </w:r>
          </w:p>
        </w:tc>
      </w:tr>
      <w:tr w14:paraId="28C3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4AE1F6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sort_order</w:t>
            </w:r>
          </w:p>
        </w:tc>
        <w:tc>
          <w:tcPr>
            <w:tcW w:w="2436" w:type="dxa"/>
          </w:tcPr>
          <w:p w14:paraId="5D2787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520921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015719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Thứ tự</w:t>
            </w:r>
          </w:p>
        </w:tc>
      </w:tr>
      <w:tr w14:paraId="31B2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C4BAE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0C6E1A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739E6C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66B8A6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</w:tbl>
    <w:p w14:paraId="4D28704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00C641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5) Reviews (bài review chi tiết)</w:t>
      </w:r>
    </w:p>
    <w:p w14:paraId="292FADDA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reviews — Bài review chi tiết (có duyệt)</w:t>
      </w:r>
    </w:p>
    <w:p w14:paraId="342268E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bài review chi tiết do Author/Admin viết.</w:t>
      </w:r>
    </w:p>
    <w:p w14:paraId="3B23966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pros/cons, overall_score, và trạng thái duyệt giống bài viết.</w:t>
      </w:r>
    </w:p>
    <w:p w14:paraId="44998C8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764"/>
        <w:gridCol w:w="1624"/>
        <w:gridCol w:w="5176"/>
      </w:tblGrid>
      <w:tr w14:paraId="3C4F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35EAFC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1E8919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22011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30A344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50FC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C77769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6D80A00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C1093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18C4C0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7F99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854EA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3657EE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715692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FK(products.id)</w:t>
            </w:r>
          </w:p>
        </w:tc>
        <w:tc>
          <w:tcPr>
            <w:tcW w:w="2436" w:type="dxa"/>
          </w:tcPr>
          <w:p w14:paraId="6265BB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Sản phẩm</w:t>
            </w:r>
          </w:p>
        </w:tc>
      </w:tr>
      <w:tr w14:paraId="3F94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255EE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author_id</w:t>
            </w:r>
          </w:p>
        </w:tc>
        <w:tc>
          <w:tcPr>
            <w:tcW w:w="2436" w:type="dxa"/>
          </w:tcPr>
          <w:p w14:paraId="70F369C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AF10FA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0C96DD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Tác giả (Author/Admin)</w:t>
            </w:r>
          </w:p>
        </w:tc>
      </w:tr>
      <w:tr w14:paraId="3611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D8F8BE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title</w:t>
            </w:r>
          </w:p>
        </w:tc>
        <w:tc>
          <w:tcPr>
            <w:tcW w:w="2436" w:type="dxa"/>
          </w:tcPr>
          <w:p w14:paraId="3A333A3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6327E0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7FFE23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Tiêu đề review</w:t>
            </w:r>
          </w:p>
        </w:tc>
      </w:tr>
      <w:tr w14:paraId="36A1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B222A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436" w:type="dxa"/>
          </w:tcPr>
          <w:p w14:paraId="379FA4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LONGTEXT</w:t>
            </w:r>
          </w:p>
        </w:tc>
        <w:tc>
          <w:tcPr>
            <w:tcW w:w="2436" w:type="dxa"/>
          </w:tcPr>
          <w:p w14:paraId="465C6A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7CF030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Nội dung review</w:t>
            </w:r>
          </w:p>
        </w:tc>
      </w:tr>
      <w:tr w14:paraId="1A9E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95A05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pros</w:t>
            </w:r>
          </w:p>
        </w:tc>
        <w:tc>
          <w:tcPr>
            <w:tcW w:w="2436" w:type="dxa"/>
          </w:tcPr>
          <w:p w14:paraId="65C933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TEXT/JSON</w:t>
            </w:r>
          </w:p>
        </w:tc>
        <w:tc>
          <w:tcPr>
            <w:tcW w:w="2436" w:type="dxa"/>
          </w:tcPr>
          <w:p w14:paraId="1E94C7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5F6554E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Ưu điểm</w:t>
            </w:r>
          </w:p>
        </w:tc>
      </w:tr>
      <w:tr w14:paraId="0856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80144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cons</w:t>
            </w:r>
          </w:p>
        </w:tc>
        <w:tc>
          <w:tcPr>
            <w:tcW w:w="2436" w:type="dxa"/>
          </w:tcPr>
          <w:p w14:paraId="2DC9BD5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TEXT/JSON</w:t>
            </w:r>
          </w:p>
        </w:tc>
        <w:tc>
          <w:tcPr>
            <w:tcW w:w="2436" w:type="dxa"/>
          </w:tcPr>
          <w:p w14:paraId="0E95CD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4619372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Nhược điểm</w:t>
            </w:r>
          </w:p>
        </w:tc>
      </w:tr>
      <w:tr w14:paraId="44AE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73B4F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overall_score</w:t>
            </w:r>
          </w:p>
        </w:tc>
        <w:tc>
          <w:tcPr>
            <w:tcW w:w="2436" w:type="dxa"/>
          </w:tcPr>
          <w:p w14:paraId="52B8A2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DECIMAL(4,1)</w:t>
            </w:r>
          </w:p>
        </w:tc>
        <w:tc>
          <w:tcPr>
            <w:tcW w:w="2436" w:type="dxa"/>
          </w:tcPr>
          <w:p w14:paraId="44FFB43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6AB6AB6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Điểm tổng (vd 8.5)</w:t>
            </w:r>
          </w:p>
        </w:tc>
      </w:tr>
      <w:tr w14:paraId="347C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8B5F8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436" w:type="dxa"/>
          </w:tcPr>
          <w:p w14:paraId="6484BD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3B0509A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DRAFT</w:t>
            </w:r>
          </w:p>
        </w:tc>
        <w:tc>
          <w:tcPr>
            <w:tcW w:w="2436" w:type="dxa"/>
          </w:tcPr>
          <w:p w14:paraId="083B22E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DRAFT/PENDING/PUBLISHED/HIDDEN/DELETED</w:t>
            </w:r>
          </w:p>
        </w:tc>
      </w:tr>
      <w:tr w14:paraId="46B4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B27B3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published_at</w:t>
            </w:r>
          </w:p>
        </w:tc>
        <w:tc>
          <w:tcPr>
            <w:tcW w:w="2436" w:type="dxa"/>
          </w:tcPr>
          <w:p w14:paraId="6716FBE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436" w:type="dxa"/>
          </w:tcPr>
          <w:p w14:paraId="55369A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43BB3B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publish</w:t>
            </w:r>
          </w:p>
        </w:tc>
      </w:tr>
      <w:tr w14:paraId="2869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4803CB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43ACF49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0BC4C3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51613A4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31C8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5910AF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54F2E4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45028C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4D05E32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0476EC2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B4AD8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review_scores — Điểm theo tiêu chí</w:t>
      </w:r>
    </w:p>
    <w:p w14:paraId="6917830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điểm theo từng tiêu chí (hiệu năng, pin, màn hình…).</w:t>
      </w:r>
    </w:p>
    <w:p w14:paraId="34349489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hiển thị bảng điểm chi tiết và tính điểm tổng (nếu muốn).</w:t>
      </w:r>
    </w:p>
    <w:p w14:paraId="617EF8E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312"/>
        <w:gridCol w:w="2290"/>
        <w:gridCol w:w="3162"/>
      </w:tblGrid>
      <w:tr w14:paraId="1687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CB5855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711B6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FBAB7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5D858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64D2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9E7E9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024444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73C45D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50EF07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47EE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7DC058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review_id</w:t>
            </w:r>
          </w:p>
        </w:tc>
        <w:tc>
          <w:tcPr>
            <w:tcW w:w="2436" w:type="dxa"/>
          </w:tcPr>
          <w:p w14:paraId="7628F9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67696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FK(reviews.id)</w:t>
            </w:r>
          </w:p>
        </w:tc>
        <w:tc>
          <w:tcPr>
            <w:tcW w:w="2436" w:type="dxa"/>
          </w:tcPr>
          <w:p w14:paraId="20F036C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Review</w:t>
            </w:r>
          </w:p>
        </w:tc>
      </w:tr>
      <w:tr w14:paraId="72DDD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04DCD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criterion</w:t>
            </w:r>
          </w:p>
        </w:tc>
        <w:tc>
          <w:tcPr>
            <w:tcW w:w="2436" w:type="dxa"/>
          </w:tcPr>
          <w:p w14:paraId="2E68C3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436" w:type="dxa"/>
          </w:tcPr>
          <w:p w14:paraId="4A5CD97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591353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performance/battery/display…</w:t>
            </w:r>
          </w:p>
        </w:tc>
      </w:tr>
      <w:tr w14:paraId="7B20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0281B5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score</w:t>
            </w:r>
          </w:p>
        </w:tc>
        <w:tc>
          <w:tcPr>
            <w:tcW w:w="2436" w:type="dxa"/>
          </w:tcPr>
          <w:p w14:paraId="04F905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DECIMAL(4,1)</w:t>
            </w:r>
          </w:p>
        </w:tc>
        <w:tc>
          <w:tcPr>
            <w:tcW w:w="2436" w:type="dxa"/>
          </w:tcPr>
          <w:p w14:paraId="0ED953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3023B5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Điểm tiêu chí</w:t>
            </w:r>
          </w:p>
        </w:tc>
      </w:tr>
      <w:tr w14:paraId="0411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0D524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weight</w:t>
            </w:r>
          </w:p>
        </w:tc>
        <w:tc>
          <w:tcPr>
            <w:tcW w:w="2436" w:type="dxa"/>
          </w:tcPr>
          <w:p w14:paraId="57CDD59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DECIMAL(4,2)</w:t>
            </w:r>
          </w:p>
        </w:tc>
        <w:tc>
          <w:tcPr>
            <w:tcW w:w="2436" w:type="dxa"/>
          </w:tcPr>
          <w:p w14:paraId="54D0B9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D1AE1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Trọng số (tuỳ chọn)</w:t>
            </w:r>
          </w:p>
        </w:tc>
      </w:tr>
      <w:tr w14:paraId="40CD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E03287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0183A55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1C00E1A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4EBB9E0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</w:tbl>
    <w:p w14:paraId="78E4C7E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663692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review_moderation_logs — Log duyệt review (khuyến nghị)</w:t>
      </w:r>
    </w:p>
    <w:p w14:paraId="54C7B33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lịch sử duyệt review giống như posts: approve/reject/hide + lý do.</w:t>
      </w:r>
    </w:p>
    <w:p w14:paraId="0752F83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Giúp đúng đặc tả “quy trình duyệt giống bài viết”.</w:t>
      </w:r>
    </w:p>
    <w:p w14:paraId="72B26F6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922"/>
        <w:gridCol w:w="1694"/>
        <w:gridCol w:w="4816"/>
      </w:tblGrid>
      <w:tr w14:paraId="369C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374A1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566EF4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81CAE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82B5D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6A4E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1450A5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35E1ADB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6DBCA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356EAB2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7D1E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A91F63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review_id</w:t>
            </w:r>
          </w:p>
        </w:tc>
        <w:tc>
          <w:tcPr>
            <w:tcW w:w="2436" w:type="dxa"/>
          </w:tcPr>
          <w:p w14:paraId="531445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5C323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FK(reviews.id)</w:t>
            </w:r>
          </w:p>
        </w:tc>
        <w:tc>
          <w:tcPr>
            <w:tcW w:w="2436" w:type="dxa"/>
          </w:tcPr>
          <w:p w14:paraId="49D8789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Review</w:t>
            </w:r>
          </w:p>
        </w:tc>
      </w:tr>
      <w:tr w14:paraId="0B16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FFAC4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moderator_id</w:t>
            </w:r>
          </w:p>
        </w:tc>
        <w:tc>
          <w:tcPr>
            <w:tcW w:w="2436" w:type="dxa"/>
          </w:tcPr>
          <w:p w14:paraId="4993ED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573F43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51D827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duyệt</w:t>
            </w:r>
          </w:p>
        </w:tc>
      </w:tr>
      <w:tr w14:paraId="28B5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77A50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action</w:t>
            </w:r>
          </w:p>
        </w:tc>
        <w:tc>
          <w:tcPr>
            <w:tcW w:w="2436" w:type="dxa"/>
          </w:tcPr>
          <w:p w14:paraId="7BCE6DA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1CEE2A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78CBEA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SUBMIT/APPROVE/REJECT/HIDE/DELETE</w:t>
            </w:r>
          </w:p>
        </w:tc>
      </w:tr>
      <w:tr w14:paraId="0891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36E32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from_status</w:t>
            </w:r>
          </w:p>
        </w:tc>
        <w:tc>
          <w:tcPr>
            <w:tcW w:w="2436" w:type="dxa"/>
          </w:tcPr>
          <w:p w14:paraId="36D92C4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40A0663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F9DF03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Trạng thái trước</w:t>
            </w:r>
          </w:p>
        </w:tc>
      </w:tr>
      <w:tr w14:paraId="4C7B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70996B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to_status</w:t>
            </w:r>
          </w:p>
        </w:tc>
        <w:tc>
          <w:tcPr>
            <w:tcW w:w="2436" w:type="dxa"/>
          </w:tcPr>
          <w:p w14:paraId="6B8AD2C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29E6081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7B8538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Trạng thái sau</w:t>
            </w:r>
          </w:p>
        </w:tc>
      </w:tr>
      <w:tr w14:paraId="22EB9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7B17F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reason</w:t>
            </w:r>
          </w:p>
        </w:tc>
        <w:tc>
          <w:tcPr>
            <w:tcW w:w="2436" w:type="dxa"/>
          </w:tcPr>
          <w:p w14:paraId="6CE79A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6634F1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31BCCD7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Lý do</w:t>
            </w:r>
          </w:p>
        </w:tc>
      </w:tr>
      <w:tr w14:paraId="4460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8E17A8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7A8836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6DE77C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5B55058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00373B3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2285295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6) Comments (bình luận) + kiểm duyệt + report</w:t>
      </w:r>
    </w:p>
    <w:p w14:paraId="688242AA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comments — Bình luận (dùng chung cho Post/Product/Review)</w:t>
      </w:r>
    </w:p>
    <w:p w14:paraId="63E70AB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bình luận của người dùng cho: Post / Product / Review.</w:t>
      </w:r>
    </w:p>
    <w:p w14:paraId="1A26E1E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Hỗ trợ reply bằng parent_id.</w:t>
      </w:r>
    </w:p>
    <w:p w14:paraId="43CDE83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Có trạng thái: PENDING/VISIBLE/HIDDEN/DELETED để duyệt bình luận.</w:t>
      </w:r>
    </w:p>
    <w:p w14:paraId="3CAEE10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842"/>
        <w:gridCol w:w="2108"/>
        <w:gridCol w:w="4389"/>
      </w:tblGrid>
      <w:tr w14:paraId="09D0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23254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7A81615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7DD05D8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7FD8CF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32AC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91DB4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75FC63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17947F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6F71EA3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48D1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0302B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user_id</w:t>
            </w:r>
          </w:p>
        </w:tc>
        <w:tc>
          <w:tcPr>
            <w:tcW w:w="2436" w:type="dxa"/>
          </w:tcPr>
          <w:p w14:paraId="7EE604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06BC2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75A3B1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bình luận</w:t>
            </w:r>
          </w:p>
        </w:tc>
      </w:tr>
      <w:tr w14:paraId="5D23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D32434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target_type</w:t>
            </w:r>
          </w:p>
        </w:tc>
        <w:tc>
          <w:tcPr>
            <w:tcW w:w="2436" w:type="dxa"/>
          </w:tcPr>
          <w:p w14:paraId="7208708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4D8DD3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5A2092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POST/PRODUCT/REVIEW</w:t>
            </w:r>
          </w:p>
        </w:tc>
      </w:tr>
      <w:tr w14:paraId="2CAE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F9D34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target_id</w:t>
            </w:r>
          </w:p>
        </w:tc>
        <w:tc>
          <w:tcPr>
            <w:tcW w:w="2436" w:type="dxa"/>
          </w:tcPr>
          <w:p w14:paraId="279E7E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2556BDC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60A5A8F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 đối tượng</w:t>
            </w:r>
          </w:p>
        </w:tc>
      </w:tr>
      <w:tr w14:paraId="3C48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F945B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parent_id</w:t>
            </w:r>
          </w:p>
        </w:tc>
        <w:tc>
          <w:tcPr>
            <w:tcW w:w="2436" w:type="dxa"/>
          </w:tcPr>
          <w:p w14:paraId="6B93010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E307A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FK(comments.id), NULL</w:t>
            </w:r>
          </w:p>
        </w:tc>
        <w:tc>
          <w:tcPr>
            <w:tcW w:w="2436" w:type="dxa"/>
          </w:tcPr>
          <w:p w14:paraId="48F2FE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Reply comment</w:t>
            </w:r>
          </w:p>
        </w:tc>
      </w:tr>
      <w:tr w14:paraId="4F2C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465B4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2436" w:type="dxa"/>
          </w:tcPr>
          <w:p w14:paraId="719616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TEXT</w:t>
            </w:r>
          </w:p>
        </w:tc>
        <w:tc>
          <w:tcPr>
            <w:tcW w:w="2436" w:type="dxa"/>
          </w:tcPr>
          <w:p w14:paraId="676F43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620E0E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Nội dung</w:t>
            </w:r>
          </w:p>
        </w:tc>
      </w:tr>
      <w:tr w14:paraId="15BE9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FC7D0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436" w:type="dxa"/>
          </w:tcPr>
          <w:p w14:paraId="091241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1189FF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VISIBLE</w:t>
            </w:r>
          </w:p>
        </w:tc>
        <w:tc>
          <w:tcPr>
            <w:tcW w:w="2436" w:type="dxa"/>
          </w:tcPr>
          <w:p w14:paraId="3D60DA9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PENDING/VISIBLE/HIDDEN/DELETED</w:t>
            </w:r>
          </w:p>
        </w:tc>
      </w:tr>
      <w:tr w14:paraId="6ADA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287D21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20B998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070180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2C61ED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143E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BCB15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5983491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59D4C2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2590B4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0CB7285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27FD8B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Gợi ý index: (target_type, target_id) và (parent_id).</w:t>
      </w:r>
    </w:p>
    <w:p w14:paraId="1ACD5C2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87DE0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comment_moderation_logs — Log duyệt bình luận</w:t>
      </w:r>
    </w:p>
    <w:p w14:paraId="4D23A8B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log admin đã approve/hide/delete bình luận nào, lúc nào, lý do.</w:t>
      </w:r>
    </w:p>
    <w:p w14:paraId="3F05DF8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truy vết khi có khiếu nại/vi phạm.</w:t>
      </w:r>
    </w:p>
    <w:p w14:paraId="42B7A10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64"/>
        <w:gridCol w:w="2365"/>
        <w:gridCol w:w="2923"/>
      </w:tblGrid>
      <w:tr w14:paraId="4636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E370E6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DCE2E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1B6F17A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76F11DF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62FA5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B4772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57C90FA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BF847A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DB0565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5C00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2197E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comment_id</w:t>
            </w:r>
          </w:p>
        </w:tc>
        <w:tc>
          <w:tcPr>
            <w:tcW w:w="2436" w:type="dxa"/>
          </w:tcPr>
          <w:p w14:paraId="430838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4663A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FK(comments.id)</w:t>
            </w:r>
          </w:p>
        </w:tc>
        <w:tc>
          <w:tcPr>
            <w:tcW w:w="2436" w:type="dxa"/>
          </w:tcPr>
          <w:p w14:paraId="0854AE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</w:t>
            </w:r>
          </w:p>
        </w:tc>
      </w:tr>
      <w:tr w14:paraId="5FA09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C00831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moderator_id</w:t>
            </w:r>
          </w:p>
        </w:tc>
        <w:tc>
          <w:tcPr>
            <w:tcW w:w="2436" w:type="dxa"/>
          </w:tcPr>
          <w:p w14:paraId="7C2CE2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C4975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7FFC29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Admin duyệt</w:t>
            </w:r>
          </w:p>
        </w:tc>
      </w:tr>
      <w:tr w14:paraId="1361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3179E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action</w:t>
            </w:r>
          </w:p>
        </w:tc>
        <w:tc>
          <w:tcPr>
            <w:tcW w:w="2436" w:type="dxa"/>
          </w:tcPr>
          <w:p w14:paraId="53A131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06AB84A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108D99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APPROVE/HIDE/DELETE</w:t>
            </w:r>
          </w:p>
        </w:tc>
      </w:tr>
      <w:tr w14:paraId="0B65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6F8C4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from_status</w:t>
            </w:r>
          </w:p>
        </w:tc>
        <w:tc>
          <w:tcPr>
            <w:tcW w:w="2436" w:type="dxa"/>
          </w:tcPr>
          <w:p w14:paraId="55189B4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7B0C79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D2305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Trước</w:t>
            </w:r>
          </w:p>
        </w:tc>
      </w:tr>
      <w:tr w14:paraId="063D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879C0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to_status</w:t>
            </w:r>
          </w:p>
        </w:tc>
        <w:tc>
          <w:tcPr>
            <w:tcW w:w="2436" w:type="dxa"/>
          </w:tcPr>
          <w:p w14:paraId="0209A2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VARCHAR(20)</w:t>
            </w:r>
          </w:p>
        </w:tc>
        <w:tc>
          <w:tcPr>
            <w:tcW w:w="2436" w:type="dxa"/>
          </w:tcPr>
          <w:p w14:paraId="49B103E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238AFE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Sau</w:t>
            </w:r>
          </w:p>
        </w:tc>
      </w:tr>
      <w:tr w14:paraId="6E58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78F02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reason</w:t>
            </w:r>
          </w:p>
        </w:tc>
        <w:tc>
          <w:tcPr>
            <w:tcW w:w="2436" w:type="dxa"/>
          </w:tcPr>
          <w:p w14:paraId="34C969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06D625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40BBD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Lý do</w:t>
            </w:r>
          </w:p>
        </w:tc>
      </w:tr>
      <w:tr w14:paraId="2FA0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A42C4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3EB5154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1BB717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1937BB6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490D2B1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926FF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comment_reports — User báo cáo comment xấu (tuỳ chọn)</w:t>
      </w:r>
    </w:p>
    <w:p w14:paraId="6E64FE4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Khi user bấm “report bình luận xấu”, hệ thống tạo record ở đây.</w:t>
      </w:r>
    </w:p>
    <w:p w14:paraId="79E1F76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Admin xem danh sách report và xử lý (resolve/reject…).</w:t>
      </w:r>
    </w:p>
    <w:p w14:paraId="48465E1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2323"/>
        <w:gridCol w:w="2221"/>
        <w:gridCol w:w="3403"/>
      </w:tblGrid>
      <w:tr w14:paraId="1FFE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09057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4644A5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4B5821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12F8C1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44F8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35B472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5CAC611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77CA46C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294F1A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7908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A92D5A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comment_id</w:t>
            </w:r>
          </w:p>
        </w:tc>
        <w:tc>
          <w:tcPr>
            <w:tcW w:w="2436" w:type="dxa"/>
          </w:tcPr>
          <w:p w14:paraId="7EC210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639F6F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FK(comments.id)</w:t>
            </w:r>
          </w:p>
        </w:tc>
        <w:tc>
          <w:tcPr>
            <w:tcW w:w="2436" w:type="dxa"/>
          </w:tcPr>
          <w:p w14:paraId="2E8FE6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 bị report</w:t>
            </w:r>
          </w:p>
        </w:tc>
      </w:tr>
      <w:tr w14:paraId="3CBE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7779FA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reporter_id</w:t>
            </w:r>
          </w:p>
        </w:tc>
        <w:tc>
          <w:tcPr>
            <w:tcW w:w="2436" w:type="dxa"/>
          </w:tcPr>
          <w:p w14:paraId="1C81D5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54B8E9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1C2698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report</w:t>
            </w:r>
          </w:p>
        </w:tc>
      </w:tr>
      <w:tr w14:paraId="3178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0680E8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reason</w:t>
            </w:r>
          </w:p>
        </w:tc>
        <w:tc>
          <w:tcPr>
            <w:tcW w:w="2436" w:type="dxa"/>
          </w:tcPr>
          <w:p w14:paraId="18BDF8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3141BE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78226C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Lý do</w:t>
            </w:r>
          </w:p>
        </w:tc>
      </w:tr>
      <w:tr w14:paraId="7EDF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13CBA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2436" w:type="dxa"/>
          </w:tcPr>
          <w:p w14:paraId="3DBFE2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ENUM/VARCHAR</w:t>
            </w:r>
          </w:p>
        </w:tc>
        <w:tc>
          <w:tcPr>
            <w:tcW w:w="2436" w:type="dxa"/>
          </w:tcPr>
          <w:p w14:paraId="45FCDE6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OPEN</w:t>
            </w:r>
          </w:p>
        </w:tc>
        <w:tc>
          <w:tcPr>
            <w:tcW w:w="2436" w:type="dxa"/>
          </w:tcPr>
          <w:p w14:paraId="3ACD45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OPEN/RESOLVED/REJECTED</w:t>
            </w:r>
          </w:p>
        </w:tc>
      </w:tr>
      <w:tr w14:paraId="522E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D7588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4CEE4F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34600C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5F071C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419E100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CCDDF9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7) Rating sao</w:t>
      </w:r>
    </w:p>
    <w:p w14:paraId="7DEB6DB6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product_ratings — Chấm sao 1–5 cho sản phẩm</w:t>
      </w:r>
    </w:p>
    <w:p w14:paraId="41885282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đánh giá sao 1–5 cho sản phẩm.</w:t>
      </w:r>
    </w:p>
    <w:p w14:paraId="73CAC4A0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Ràng buộc “mỗi user chỉ 1 rating/1 product” (unique user_id + product_id).</w:t>
      </w:r>
    </w:p>
    <w:p w14:paraId="4C7BBE15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tính rating trung bình hiển thị ở trang sản phẩm.</w:t>
      </w:r>
    </w:p>
    <w:p w14:paraId="606B002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419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E04AEC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1E840B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4392FC4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1A8B12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0594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279473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79D839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C0EAAC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0939F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39AF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B29B01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user_id</w:t>
            </w:r>
          </w:p>
        </w:tc>
        <w:tc>
          <w:tcPr>
            <w:tcW w:w="2436" w:type="dxa"/>
          </w:tcPr>
          <w:p w14:paraId="773067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199EF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64F0874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chấm</w:t>
            </w:r>
          </w:p>
        </w:tc>
      </w:tr>
      <w:tr w14:paraId="0D34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747D0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2A3F081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770B91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FK(products.id)</w:t>
            </w:r>
          </w:p>
        </w:tc>
        <w:tc>
          <w:tcPr>
            <w:tcW w:w="2436" w:type="dxa"/>
          </w:tcPr>
          <w:p w14:paraId="2937FB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Sản phẩm</w:t>
            </w:r>
          </w:p>
        </w:tc>
      </w:tr>
      <w:tr w14:paraId="0455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F29584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stars</w:t>
            </w:r>
          </w:p>
        </w:tc>
        <w:tc>
          <w:tcPr>
            <w:tcW w:w="2436" w:type="dxa"/>
          </w:tcPr>
          <w:p w14:paraId="1A37A14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014DE0C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CHECK 1..5</w:t>
            </w:r>
          </w:p>
        </w:tc>
        <w:tc>
          <w:tcPr>
            <w:tcW w:w="2436" w:type="dxa"/>
          </w:tcPr>
          <w:p w14:paraId="7B31805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Số sao</w:t>
            </w:r>
          </w:p>
        </w:tc>
      </w:tr>
      <w:tr w14:paraId="3834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17A4DC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28CA6F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0B94A7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7E3A6D4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  <w:tr w14:paraId="0AC7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CD3D88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73EBC0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2A8542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05CA1F3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cập nhật</w:t>
            </w:r>
          </w:p>
        </w:tc>
      </w:tr>
    </w:tbl>
    <w:p w14:paraId="465B947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0D49D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Unique bắt buộc: (user_id, product_id).</w:t>
      </w:r>
    </w:p>
    <w:p w14:paraId="18D60CD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7EA4444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8) AI Sentiment (phân tích bình luận) + cấu hình</w:t>
      </w:r>
    </w:p>
    <w:p w14:paraId="3B4718F1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ml_models — Quản lý phiên bản model AI</w:t>
      </w:r>
    </w:p>
    <w:p w14:paraId="6427094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thông tin phiên bản model AI (tên, version, active).</w:t>
      </w:r>
    </w:p>
    <w:p w14:paraId="5F8D6E5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biết comment được phân tích bởi model nào; phục vụ rollback/so sánh chất lượng.</w:t>
      </w:r>
    </w:p>
    <w:p w14:paraId="1FEC6ED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633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70E97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3B3286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656845C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592FCE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61C6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C7B28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0E5523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7962F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445D47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10629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F86FBE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436" w:type="dxa"/>
          </w:tcPr>
          <w:p w14:paraId="7D1ECD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436" w:type="dxa"/>
          </w:tcPr>
          <w:p w14:paraId="1AE7B9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45CC06E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Tên model</w:t>
            </w:r>
          </w:p>
        </w:tc>
      </w:tr>
      <w:tr w14:paraId="2B9D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DDD21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2436" w:type="dxa"/>
          </w:tcPr>
          <w:p w14:paraId="75606B6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436" w:type="dxa"/>
          </w:tcPr>
          <w:p w14:paraId="03999D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020977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Phiên bản</w:t>
            </w:r>
          </w:p>
        </w:tc>
      </w:tr>
      <w:tr w14:paraId="03CA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2DA4A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is_active</w:t>
            </w:r>
          </w:p>
        </w:tc>
        <w:tc>
          <w:tcPr>
            <w:tcW w:w="2436" w:type="dxa"/>
          </w:tcPr>
          <w:p w14:paraId="53CE9D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436" w:type="dxa"/>
          </w:tcPr>
          <w:p w14:paraId="2B6AB2F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FALSE</w:t>
            </w:r>
          </w:p>
        </w:tc>
        <w:tc>
          <w:tcPr>
            <w:tcW w:w="2436" w:type="dxa"/>
          </w:tcPr>
          <w:p w14:paraId="150EE4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Model đang dùng</w:t>
            </w:r>
          </w:p>
        </w:tc>
      </w:tr>
      <w:tr w14:paraId="4D4B9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85139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23BACC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65CEC79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09CDD9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Ngày tạo</w:t>
            </w:r>
          </w:p>
        </w:tc>
      </w:tr>
    </w:tbl>
    <w:p w14:paraId="2AEEE5C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097A38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comment_ai_analysis — Kết quả AI cho từng comment</w:t>
      </w:r>
    </w:p>
    <w:p w14:paraId="41D9A74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kết quả AI cho từng comment: label (POS/NEG/NEU), confidence, score, model_id.</w:t>
      </w:r>
    </w:p>
    <w:p w14:paraId="7E497AE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Tránh việc mỗi lần tải trang lại gọi AI phân tích lại.</w:t>
      </w:r>
    </w:p>
    <w:p w14:paraId="3395A65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debug khi AI sai.</w:t>
      </w:r>
    </w:p>
    <w:p w14:paraId="17B686E5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093"/>
        <w:gridCol w:w="2209"/>
        <w:gridCol w:w="3749"/>
      </w:tblGrid>
      <w:tr w14:paraId="4CAC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FBE9F5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55DFA2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21FE088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2F8F6D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15B23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9A36A2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36E9A0B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83FD8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36FDA1A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013E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99B2E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comment_id</w:t>
            </w:r>
          </w:p>
        </w:tc>
        <w:tc>
          <w:tcPr>
            <w:tcW w:w="2436" w:type="dxa"/>
          </w:tcPr>
          <w:p w14:paraId="71C7D5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058BEA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FK(comments.id)</w:t>
            </w:r>
          </w:p>
        </w:tc>
        <w:tc>
          <w:tcPr>
            <w:tcW w:w="2436" w:type="dxa"/>
          </w:tcPr>
          <w:p w14:paraId="055B202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 comment 1 kết quả</w:t>
            </w:r>
          </w:p>
        </w:tc>
      </w:tr>
      <w:tr w14:paraId="0A10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B7ACC1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model_id</w:t>
            </w:r>
          </w:p>
        </w:tc>
        <w:tc>
          <w:tcPr>
            <w:tcW w:w="2436" w:type="dxa"/>
          </w:tcPr>
          <w:p w14:paraId="027D74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05194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FK(ml_models.id)</w:t>
            </w:r>
          </w:p>
        </w:tc>
        <w:tc>
          <w:tcPr>
            <w:tcW w:w="2436" w:type="dxa"/>
          </w:tcPr>
          <w:p w14:paraId="6E0642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Model đã dùng</w:t>
            </w:r>
          </w:p>
        </w:tc>
      </w:tr>
      <w:tr w14:paraId="726A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10B479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label</w:t>
            </w:r>
          </w:p>
        </w:tc>
        <w:tc>
          <w:tcPr>
            <w:tcW w:w="2436" w:type="dxa"/>
          </w:tcPr>
          <w:p w14:paraId="1DFBB4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59D0E3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C5351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POSITIVE/NEGATIVE/NEUTRAL</w:t>
            </w:r>
          </w:p>
        </w:tc>
      </w:tr>
      <w:tr w14:paraId="76BF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65DC77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score</w:t>
            </w:r>
          </w:p>
        </w:tc>
        <w:tc>
          <w:tcPr>
            <w:tcW w:w="2436" w:type="dxa"/>
          </w:tcPr>
          <w:p w14:paraId="1FEAD1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1AE5E3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71B6624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Điểm sentiment</w:t>
            </w:r>
          </w:p>
        </w:tc>
      </w:tr>
      <w:tr w14:paraId="3CD3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E9CC6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confidence</w:t>
            </w:r>
          </w:p>
        </w:tc>
        <w:tc>
          <w:tcPr>
            <w:tcW w:w="2436" w:type="dxa"/>
          </w:tcPr>
          <w:p w14:paraId="6A24F15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055FE1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56F9CA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Độ tin cậy (0–1)</w:t>
            </w:r>
          </w:p>
        </w:tc>
      </w:tr>
      <w:tr w14:paraId="1D46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291A0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6EE373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300BA95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45FFFC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 phân tích</w:t>
            </w:r>
          </w:p>
        </w:tc>
      </w:tr>
    </w:tbl>
    <w:p w14:paraId="60D7567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8FA3793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comment_labels — Nhãn tay để train</w:t>
      </w:r>
    </w:p>
    <w:p w14:paraId="18EFE21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nhãn thủ công do admin gán để tạo dataset train lại.</w:t>
      </w:r>
    </w:p>
    <w:p w14:paraId="012791E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cho quy trình cải thiện model (active learning).</w:t>
      </w:r>
    </w:p>
    <w:p w14:paraId="114CBE0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2157"/>
        <w:gridCol w:w="2160"/>
        <w:gridCol w:w="3750"/>
      </w:tblGrid>
      <w:tr w14:paraId="2B07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A739DC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79EC83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1F15504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138F73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2B44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00D7E9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18A5AB9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7CCBC9E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2FF7843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4F8B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0D12E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comment_id</w:t>
            </w:r>
          </w:p>
        </w:tc>
        <w:tc>
          <w:tcPr>
            <w:tcW w:w="2436" w:type="dxa"/>
          </w:tcPr>
          <w:p w14:paraId="3DE878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22AEB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FK(comments.id)</w:t>
            </w:r>
          </w:p>
        </w:tc>
        <w:tc>
          <w:tcPr>
            <w:tcW w:w="2436" w:type="dxa"/>
          </w:tcPr>
          <w:p w14:paraId="66E8C98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Comment được gán nhãn</w:t>
            </w:r>
          </w:p>
        </w:tc>
      </w:tr>
      <w:tr w14:paraId="7DF6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4B2940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label</w:t>
            </w:r>
          </w:p>
        </w:tc>
        <w:tc>
          <w:tcPr>
            <w:tcW w:w="2436" w:type="dxa"/>
          </w:tcPr>
          <w:p w14:paraId="45EB52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6155D9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6B5C8F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POSITIVE/NEGATIVE/NEUTRAL</w:t>
            </w:r>
          </w:p>
        </w:tc>
      </w:tr>
      <w:tr w14:paraId="123D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E6BF89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labeled_by</w:t>
            </w:r>
          </w:p>
        </w:tc>
        <w:tc>
          <w:tcPr>
            <w:tcW w:w="2436" w:type="dxa"/>
          </w:tcPr>
          <w:p w14:paraId="7B41C8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6A380C6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48B58A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Admin gán nhãn</w:t>
            </w:r>
          </w:p>
        </w:tc>
      </w:tr>
      <w:tr w14:paraId="0C81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1DA72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note</w:t>
            </w:r>
          </w:p>
        </w:tc>
        <w:tc>
          <w:tcPr>
            <w:tcW w:w="2436" w:type="dxa"/>
          </w:tcPr>
          <w:p w14:paraId="3E548B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1F6006F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61DF7AB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Ghi chú</w:t>
            </w:r>
          </w:p>
        </w:tc>
      </w:tr>
      <w:tr w14:paraId="437E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6065E3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31A79B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3F2191F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6D710D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00A20F8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09DE2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product_sentiment_summary — Tổng hợp sentiment theo sản phẩm</w:t>
      </w:r>
    </w:p>
    <w:p w14:paraId="4CCDCA8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tổng hợp nhanh theo sản phẩm: số lượng comment tích cực/tiêu cực/trung lập, tỷ lệ %, kết luận cuối.</w:t>
      </w:r>
    </w:p>
    <w:p w14:paraId="3D566C1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Trang sản phẩm chỉ đọc 1 bảng này là hiển thị được ngay (rất nhanh).</w:t>
      </w:r>
    </w:p>
    <w:p w14:paraId="68D3710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562"/>
        <w:gridCol w:w="2307"/>
        <w:gridCol w:w="4491"/>
      </w:tblGrid>
      <w:tr w14:paraId="72BD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C861D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DF4BC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8A796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7406670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063A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112966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5B74CB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02B83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FK(products.id)</w:t>
            </w:r>
          </w:p>
        </w:tc>
        <w:tc>
          <w:tcPr>
            <w:tcW w:w="2436" w:type="dxa"/>
          </w:tcPr>
          <w:p w14:paraId="2133E38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1–1 với product</w:t>
            </w:r>
          </w:p>
        </w:tc>
      </w:tr>
      <w:tr w14:paraId="34D2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8D5EB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min_samples</w:t>
            </w:r>
          </w:p>
        </w:tc>
        <w:tc>
          <w:tcPr>
            <w:tcW w:w="2436" w:type="dxa"/>
          </w:tcPr>
          <w:p w14:paraId="2C3E977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1FB478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10</w:t>
            </w:r>
          </w:p>
        </w:tc>
        <w:tc>
          <w:tcPr>
            <w:tcW w:w="2436" w:type="dxa"/>
          </w:tcPr>
          <w:p w14:paraId="3DF779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 tối thiểu</w:t>
            </w:r>
          </w:p>
        </w:tc>
      </w:tr>
      <w:tr w14:paraId="5C6A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F1555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positive_count</w:t>
            </w:r>
          </w:p>
        </w:tc>
        <w:tc>
          <w:tcPr>
            <w:tcW w:w="2436" w:type="dxa"/>
          </w:tcPr>
          <w:p w14:paraId="16AFFB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35F4968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0B8680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Số comment tích cực</w:t>
            </w:r>
          </w:p>
        </w:tc>
      </w:tr>
      <w:tr w14:paraId="5B9E6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2C97C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negative_count</w:t>
            </w:r>
          </w:p>
        </w:tc>
        <w:tc>
          <w:tcPr>
            <w:tcW w:w="2436" w:type="dxa"/>
          </w:tcPr>
          <w:p w14:paraId="1FE5D4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210AFD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06D93C5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Số comment tiêu cực</w:t>
            </w:r>
          </w:p>
        </w:tc>
      </w:tr>
      <w:tr w14:paraId="444E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6A5C40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neutral_count</w:t>
            </w:r>
          </w:p>
        </w:tc>
        <w:tc>
          <w:tcPr>
            <w:tcW w:w="2436" w:type="dxa"/>
          </w:tcPr>
          <w:p w14:paraId="0756A38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511231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45AC8A7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Số comment trung lập</w:t>
            </w:r>
          </w:p>
        </w:tc>
      </w:tr>
      <w:tr w14:paraId="59A6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38565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positive_ratio</w:t>
            </w:r>
          </w:p>
        </w:tc>
        <w:tc>
          <w:tcPr>
            <w:tcW w:w="2436" w:type="dxa"/>
          </w:tcPr>
          <w:p w14:paraId="0B4DC0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135F4A0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6AF477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Tỷ lệ tích cực</w:t>
            </w:r>
          </w:p>
        </w:tc>
      </w:tr>
      <w:tr w14:paraId="266B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A66C5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negative_ratio</w:t>
            </w:r>
          </w:p>
        </w:tc>
        <w:tc>
          <w:tcPr>
            <w:tcW w:w="2436" w:type="dxa"/>
          </w:tcPr>
          <w:p w14:paraId="3F9F16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72CCDB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0836776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Tỷ lệ tiêu cực</w:t>
            </w:r>
          </w:p>
        </w:tc>
      </w:tr>
      <w:tr w14:paraId="3F0A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D72E6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neutral_ratio</w:t>
            </w:r>
          </w:p>
        </w:tc>
        <w:tc>
          <w:tcPr>
            <w:tcW w:w="2436" w:type="dxa"/>
          </w:tcPr>
          <w:p w14:paraId="1548F2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43F67A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081EF36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Tỷ lệ trung lập</w:t>
            </w:r>
          </w:p>
        </w:tc>
      </w:tr>
      <w:tr w14:paraId="2ED8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E7E6EE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final_conclusion</w:t>
            </w:r>
          </w:p>
        </w:tc>
        <w:tc>
          <w:tcPr>
            <w:tcW w:w="2436" w:type="dxa"/>
          </w:tcPr>
          <w:p w14:paraId="6D8F40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21DEA59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NOT_ENOUGH_DATA</w:t>
            </w:r>
          </w:p>
        </w:tc>
        <w:tc>
          <w:tcPr>
            <w:tcW w:w="2436" w:type="dxa"/>
          </w:tcPr>
          <w:p w14:paraId="43CE18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GOOD/BAD/NEUTRAL/NOT_ENOUGH_DATA</w:t>
            </w:r>
          </w:p>
        </w:tc>
      </w:tr>
      <w:tr w14:paraId="0225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96C214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last_updated_at</w:t>
            </w:r>
          </w:p>
        </w:tc>
        <w:tc>
          <w:tcPr>
            <w:tcW w:w="2436" w:type="dxa"/>
          </w:tcPr>
          <w:p w14:paraId="137F1D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2345CF3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77E1F8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Cập nhật gần nhất</w:t>
            </w:r>
          </w:p>
        </w:tc>
      </w:tr>
    </w:tbl>
    <w:p w14:paraId="0042265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0FF8AD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ai_settings — Cấu hình ngưỡng kết luận &amp; auto-approve</w:t>
      </w:r>
    </w:p>
    <w:p w14:paraId="1E63D3A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ngưỡng và cấu hình để admin thay đổi: N tối thiểu, điều kiện GOOD/BAD, bật/tắt auto approve comment.</w:t>
      </w:r>
    </w:p>
    <w:p w14:paraId="4C1FA47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Đúng yêu cầu “Admin quản trị AI”.</w:t>
      </w:r>
    </w:p>
    <w:p w14:paraId="05CAA9C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2436"/>
        <w:gridCol w:w="2436"/>
        <w:gridCol w:w="2436"/>
      </w:tblGrid>
      <w:tr w14:paraId="60DE7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046916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15DA0F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3E4AC6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5D7476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1ADA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34C11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16F960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C10545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4098D3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7E42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AB7D4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min_comments</w:t>
            </w:r>
          </w:p>
        </w:tc>
        <w:tc>
          <w:tcPr>
            <w:tcW w:w="2436" w:type="dxa"/>
          </w:tcPr>
          <w:p w14:paraId="26B416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56CC47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10</w:t>
            </w:r>
          </w:p>
        </w:tc>
        <w:tc>
          <w:tcPr>
            <w:tcW w:w="2436" w:type="dxa"/>
          </w:tcPr>
          <w:p w14:paraId="6F526D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 tối thiểu</w:t>
            </w:r>
          </w:p>
        </w:tc>
      </w:tr>
      <w:tr w14:paraId="4970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932EA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good_positive_pct</w:t>
            </w:r>
          </w:p>
        </w:tc>
        <w:tc>
          <w:tcPr>
            <w:tcW w:w="2436" w:type="dxa"/>
          </w:tcPr>
          <w:p w14:paraId="03AA118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4F7FA02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0.60</w:t>
            </w:r>
          </w:p>
        </w:tc>
        <w:tc>
          <w:tcPr>
            <w:tcW w:w="2436" w:type="dxa"/>
          </w:tcPr>
          <w:p w14:paraId="78AF14F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&gt;= 60% tích cực</w:t>
            </w:r>
          </w:p>
        </w:tc>
      </w:tr>
      <w:tr w14:paraId="0314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3E844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good_negative_max_pct</w:t>
            </w:r>
          </w:p>
        </w:tc>
        <w:tc>
          <w:tcPr>
            <w:tcW w:w="2436" w:type="dxa"/>
          </w:tcPr>
          <w:p w14:paraId="02BBDF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7979B5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0.25</w:t>
            </w:r>
          </w:p>
        </w:tc>
        <w:tc>
          <w:tcPr>
            <w:tcW w:w="2436" w:type="dxa"/>
          </w:tcPr>
          <w:p w14:paraId="4DAB32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&lt;= 25% tiêu cực</w:t>
            </w:r>
          </w:p>
        </w:tc>
      </w:tr>
      <w:tr w14:paraId="71FD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54BC7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bad_negative_pct</w:t>
            </w:r>
          </w:p>
        </w:tc>
        <w:tc>
          <w:tcPr>
            <w:tcW w:w="2436" w:type="dxa"/>
          </w:tcPr>
          <w:p w14:paraId="72E59F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DECIMAL(6,3)</w:t>
            </w:r>
          </w:p>
        </w:tc>
        <w:tc>
          <w:tcPr>
            <w:tcW w:w="2436" w:type="dxa"/>
          </w:tcPr>
          <w:p w14:paraId="3ABDCE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0.45</w:t>
            </w:r>
          </w:p>
        </w:tc>
        <w:tc>
          <w:tcPr>
            <w:tcW w:w="2436" w:type="dxa"/>
          </w:tcPr>
          <w:p w14:paraId="3C7FD0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&gt;= 45% tiêu cực</w:t>
            </w:r>
          </w:p>
        </w:tc>
      </w:tr>
      <w:tr w14:paraId="1B87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FA8457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auto_approve_comments</w:t>
            </w:r>
          </w:p>
        </w:tc>
        <w:tc>
          <w:tcPr>
            <w:tcW w:w="2436" w:type="dxa"/>
          </w:tcPr>
          <w:p w14:paraId="1A22F98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2436" w:type="dxa"/>
          </w:tcPr>
          <w:p w14:paraId="6DECF73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FALSE</w:t>
            </w:r>
          </w:p>
        </w:tc>
        <w:tc>
          <w:tcPr>
            <w:tcW w:w="2436" w:type="dxa"/>
          </w:tcPr>
          <w:p w14:paraId="2F6158F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Bật/tắt auto approve</w:t>
            </w:r>
          </w:p>
        </w:tc>
      </w:tr>
      <w:tr w14:paraId="5B1E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56DEF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updated_by</w:t>
            </w:r>
          </w:p>
        </w:tc>
        <w:tc>
          <w:tcPr>
            <w:tcW w:w="2436" w:type="dxa"/>
          </w:tcPr>
          <w:p w14:paraId="306F49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EEC9E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28D80A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Admin cập nhật</w:t>
            </w:r>
          </w:p>
        </w:tc>
      </w:tr>
      <w:tr w14:paraId="1202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3DF6E2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updated_at</w:t>
            </w:r>
          </w:p>
        </w:tc>
        <w:tc>
          <w:tcPr>
            <w:tcW w:w="2436" w:type="dxa"/>
          </w:tcPr>
          <w:p w14:paraId="62CBDB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1E6629F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auto update</w:t>
            </w:r>
          </w:p>
        </w:tc>
        <w:tc>
          <w:tcPr>
            <w:tcW w:w="2436" w:type="dxa"/>
          </w:tcPr>
          <w:p w14:paraId="1103FD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 cập nhật</w:t>
            </w:r>
          </w:p>
        </w:tc>
      </w:tr>
    </w:tbl>
    <w:p w14:paraId="13A56BA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56BD0BD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9) Favorite / Featured / Compare</w:t>
      </w:r>
    </w:p>
    <w:p w14:paraId="1E20F90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user_favorites — Theo dõi/quan tâm</w:t>
      </w:r>
    </w:p>
    <w:p w14:paraId="6C8640E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“user quan tâm” (favorite) đến post/product/review.</w:t>
      </w:r>
    </w:p>
    <w:p w14:paraId="398A8B1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cho trang “Danh sách quan tâm” và thống kê “top sản phẩm được quan tâm”.</w:t>
      </w:r>
    </w:p>
    <w:p w14:paraId="362BDBE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2342"/>
        <w:gridCol w:w="2322"/>
        <w:gridCol w:w="2990"/>
      </w:tblGrid>
      <w:tr w14:paraId="16D6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4296D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5406261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669FF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497A0D4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28488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8FFE76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188BEBB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3302A7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9D28EC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128C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9D7AE8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user_id</w:t>
            </w:r>
          </w:p>
        </w:tc>
        <w:tc>
          <w:tcPr>
            <w:tcW w:w="2436" w:type="dxa"/>
          </w:tcPr>
          <w:p w14:paraId="44251E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B1F31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1878083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Người theo dõi</w:t>
            </w:r>
          </w:p>
        </w:tc>
      </w:tr>
      <w:tr w14:paraId="796B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168106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target_type</w:t>
            </w:r>
          </w:p>
        </w:tc>
        <w:tc>
          <w:tcPr>
            <w:tcW w:w="2436" w:type="dxa"/>
          </w:tcPr>
          <w:p w14:paraId="7C9EF7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159BB1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33A6C32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POST/PRODUCT/REVIEW</w:t>
            </w:r>
          </w:p>
        </w:tc>
      </w:tr>
      <w:tr w14:paraId="2329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79D74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target_id</w:t>
            </w:r>
          </w:p>
        </w:tc>
        <w:tc>
          <w:tcPr>
            <w:tcW w:w="2436" w:type="dxa"/>
          </w:tcPr>
          <w:p w14:paraId="195A29F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2F751D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045CF4C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 đối tượng</w:t>
            </w:r>
          </w:p>
        </w:tc>
      </w:tr>
      <w:tr w14:paraId="5557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1536A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1D2D84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49F1E4E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4F514ED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3C96E5A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DCB5E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Unique: (user_id, target_type, target_id).</w:t>
      </w:r>
    </w:p>
    <w:p w14:paraId="642F879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B158A9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featured_items — Nội dung nổi bật</w:t>
      </w:r>
    </w:p>
    <w:p w14:paraId="0D1AEAE5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cấu hình nội dung nổi bật (featured): cái nào được ghim, ưu tiên, thời gian hiển thị.</w:t>
      </w:r>
    </w:p>
    <w:p w14:paraId="5D7C65EC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Admin dùng để đẩy bài/sản phẩm lên trang chủ.</w:t>
      </w:r>
    </w:p>
    <w:p w14:paraId="19663B73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2342"/>
        <w:gridCol w:w="2322"/>
        <w:gridCol w:w="2990"/>
      </w:tblGrid>
      <w:tr w14:paraId="4583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D3A7AC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762AD8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4BAF6A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30C536A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0962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A95470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6538A25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1D33405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06286CF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273B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FF3EC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target_type</w:t>
            </w:r>
          </w:p>
        </w:tc>
        <w:tc>
          <w:tcPr>
            <w:tcW w:w="2436" w:type="dxa"/>
          </w:tcPr>
          <w:p w14:paraId="2DEC7A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31DE06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120D304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POST/PRODUCT/REVIEW</w:t>
            </w:r>
          </w:p>
        </w:tc>
      </w:tr>
      <w:tr w14:paraId="42EF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05EB6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target_id</w:t>
            </w:r>
          </w:p>
        </w:tc>
        <w:tc>
          <w:tcPr>
            <w:tcW w:w="2436" w:type="dxa"/>
          </w:tcPr>
          <w:p w14:paraId="02C413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14796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4DAD6A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 đối tượng</w:t>
            </w:r>
          </w:p>
        </w:tc>
      </w:tr>
      <w:tr w14:paraId="502E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C78A6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priority</w:t>
            </w:r>
          </w:p>
        </w:tc>
        <w:tc>
          <w:tcPr>
            <w:tcW w:w="2436" w:type="dxa"/>
          </w:tcPr>
          <w:p w14:paraId="61741DB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INT</w:t>
            </w:r>
          </w:p>
        </w:tc>
        <w:tc>
          <w:tcPr>
            <w:tcW w:w="2436" w:type="dxa"/>
          </w:tcPr>
          <w:p w14:paraId="125521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0</w:t>
            </w:r>
          </w:p>
        </w:tc>
        <w:tc>
          <w:tcPr>
            <w:tcW w:w="2436" w:type="dxa"/>
          </w:tcPr>
          <w:p w14:paraId="5941A5C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Ưu tiên hiển thị</w:t>
            </w:r>
          </w:p>
        </w:tc>
      </w:tr>
      <w:tr w14:paraId="247AB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84387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start_at</w:t>
            </w:r>
          </w:p>
        </w:tc>
        <w:tc>
          <w:tcPr>
            <w:tcW w:w="2436" w:type="dxa"/>
          </w:tcPr>
          <w:p w14:paraId="126177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436" w:type="dxa"/>
          </w:tcPr>
          <w:p w14:paraId="16944A0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5CA297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gian bắt đầu</w:t>
            </w:r>
          </w:p>
        </w:tc>
      </w:tr>
      <w:tr w14:paraId="5D09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0709A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end_at</w:t>
            </w:r>
          </w:p>
        </w:tc>
        <w:tc>
          <w:tcPr>
            <w:tcW w:w="2436" w:type="dxa"/>
          </w:tcPr>
          <w:p w14:paraId="645E51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DATETIME</w:t>
            </w:r>
          </w:p>
        </w:tc>
        <w:tc>
          <w:tcPr>
            <w:tcW w:w="2436" w:type="dxa"/>
          </w:tcPr>
          <w:p w14:paraId="201ACB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E1713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gian kết thúc</w:t>
            </w:r>
          </w:p>
        </w:tc>
      </w:tr>
      <w:tr w14:paraId="3F76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DD4C0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created_by</w:t>
            </w:r>
          </w:p>
        </w:tc>
        <w:tc>
          <w:tcPr>
            <w:tcW w:w="2436" w:type="dxa"/>
          </w:tcPr>
          <w:p w14:paraId="16A641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4A94A50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651DAD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Admin tạo</w:t>
            </w:r>
          </w:p>
        </w:tc>
      </w:tr>
      <w:tr w14:paraId="725E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AF8129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04D644A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33E6A4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35086E4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1D622C5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3C0ED4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compare_lists — Danh sách so sánh</w:t>
      </w:r>
    </w:p>
    <w:p w14:paraId="3011C85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Mỗi user có thể tạo nhiều danh sách so sánh.</w:t>
      </w:r>
    </w:p>
    <w:p w14:paraId="7BB742D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D87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C6113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4CB07FA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04338CB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79B6DCF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4E79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B78822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2F6A602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5768B5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BD54B4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29B1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37B41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user_id</w:t>
            </w:r>
          </w:p>
        </w:tc>
        <w:tc>
          <w:tcPr>
            <w:tcW w:w="2436" w:type="dxa"/>
          </w:tcPr>
          <w:p w14:paraId="33E5B2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0E621F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</w:t>
            </w:r>
          </w:p>
        </w:tc>
        <w:tc>
          <w:tcPr>
            <w:tcW w:w="2436" w:type="dxa"/>
          </w:tcPr>
          <w:p w14:paraId="24E6350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Chủ list</w:t>
            </w:r>
          </w:p>
        </w:tc>
      </w:tr>
      <w:tr w14:paraId="5AE67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531CB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436" w:type="dxa"/>
          </w:tcPr>
          <w:p w14:paraId="00212C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VARCHAR(100)</w:t>
            </w:r>
          </w:p>
        </w:tc>
        <w:tc>
          <w:tcPr>
            <w:tcW w:w="2436" w:type="dxa"/>
          </w:tcPr>
          <w:p w14:paraId="09CDAC9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"So sánh"</w:t>
            </w:r>
          </w:p>
        </w:tc>
        <w:tc>
          <w:tcPr>
            <w:tcW w:w="2436" w:type="dxa"/>
          </w:tcPr>
          <w:p w14:paraId="5DEA35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Tên list</w:t>
            </w:r>
          </w:p>
        </w:tc>
      </w:tr>
      <w:tr w14:paraId="0A89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F64728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6A43CB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3ED8FC4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7BCCD1C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</w:t>
            </w:r>
          </w:p>
        </w:tc>
      </w:tr>
    </w:tbl>
    <w:p w14:paraId="5C35606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2C6878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compare_list_items — Sản phẩm trong list so sánh</w:t>
      </w:r>
    </w:p>
    <w:p w14:paraId="277A461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các sản phẩm nằm trong một compare list (2–5 sp).</w:t>
      </w:r>
    </w:p>
    <w:p w14:paraId="1787401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để render trang so sánh.</w:t>
      </w:r>
    </w:p>
    <w:p w14:paraId="683FE0F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4330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F3850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06563E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7135BB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612F8F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3516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450A9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compare_list_id</w:t>
            </w:r>
          </w:p>
        </w:tc>
        <w:tc>
          <w:tcPr>
            <w:tcW w:w="2436" w:type="dxa"/>
          </w:tcPr>
          <w:p w14:paraId="5009BD2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183534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FK(compare_lists.id)</w:t>
            </w:r>
          </w:p>
        </w:tc>
        <w:tc>
          <w:tcPr>
            <w:tcW w:w="2436" w:type="dxa"/>
          </w:tcPr>
          <w:p w14:paraId="1C4ED4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List</w:t>
            </w:r>
          </w:p>
        </w:tc>
      </w:tr>
      <w:tr w14:paraId="079A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670C8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4663590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2784D2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FK(products.id)</w:t>
            </w:r>
          </w:p>
        </w:tc>
        <w:tc>
          <w:tcPr>
            <w:tcW w:w="2436" w:type="dxa"/>
          </w:tcPr>
          <w:p w14:paraId="18ABBF3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Sản phẩm</w:t>
            </w:r>
          </w:p>
        </w:tc>
      </w:tr>
      <w:tr w14:paraId="3E4E3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3E3518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67E4873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17F771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7512A5D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 thêm</w:t>
            </w:r>
          </w:p>
        </w:tc>
      </w:tr>
    </w:tbl>
    <w:p w14:paraId="0FF5326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5C1F779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10) Analytics / báo cáo</w:t>
      </w:r>
    </w:p>
    <w:p w14:paraId="7DB7315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page_views — Lượt xem để thống kê</w:t>
      </w:r>
    </w:p>
    <w:p w14:paraId="78F65B8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Lưu lượt xem cho post/product/review theo thời gian.</w:t>
      </w:r>
    </w:p>
    <w:p w14:paraId="0A83B23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cho báo cáo: view theo ngày/tuần/tháng, top nhiều view.</w:t>
      </w:r>
    </w:p>
    <w:p w14:paraId="2A83FE6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2369"/>
        <w:gridCol w:w="2314"/>
        <w:gridCol w:w="2990"/>
      </w:tblGrid>
      <w:tr w14:paraId="1DC0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624F5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6B258ED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35325B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5A4F3A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4467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C926EA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5269C68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61A0178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43A6E1B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61544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8A7303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target_type</w:t>
            </w:r>
          </w:p>
        </w:tc>
        <w:tc>
          <w:tcPr>
            <w:tcW w:w="2436" w:type="dxa"/>
          </w:tcPr>
          <w:p w14:paraId="43EE46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ENUM</w:t>
            </w:r>
          </w:p>
        </w:tc>
        <w:tc>
          <w:tcPr>
            <w:tcW w:w="2436" w:type="dxa"/>
          </w:tcPr>
          <w:p w14:paraId="12DE230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6383C00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POST/PRODUCT/REVIEW</w:t>
            </w:r>
          </w:p>
        </w:tc>
      </w:tr>
      <w:tr w14:paraId="49336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DAF59F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target_id</w:t>
            </w:r>
          </w:p>
        </w:tc>
        <w:tc>
          <w:tcPr>
            <w:tcW w:w="2436" w:type="dxa"/>
          </w:tcPr>
          <w:p w14:paraId="6A2AB3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A8E10C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392334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 đối tượng</w:t>
            </w:r>
          </w:p>
        </w:tc>
      </w:tr>
      <w:tr w14:paraId="39692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B40EBC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user_id</w:t>
            </w:r>
          </w:p>
        </w:tc>
        <w:tc>
          <w:tcPr>
            <w:tcW w:w="2436" w:type="dxa"/>
          </w:tcPr>
          <w:p w14:paraId="223C7F8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7B7EDA2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FK(users.id), NULL</w:t>
            </w:r>
          </w:p>
        </w:tc>
        <w:tc>
          <w:tcPr>
            <w:tcW w:w="2436" w:type="dxa"/>
          </w:tcPr>
          <w:p w14:paraId="62DFA5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 nếu guest</w:t>
            </w:r>
          </w:p>
        </w:tc>
      </w:tr>
      <w:tr w14:paraId="7E44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E1C938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ip</w:t>
            </w:r>
          </w:p>
        </w:tc>
        <w:tc>
          <w:tcPr>
            <w:tcW w:w="2436" w:type="dxa"/>
          </w:tcPr>
          <w:p w14:paraId="6C2C8C2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VARCHAR(45)</w:t>
            </w:r>
          </w:p>
        </w:tc>
        <w:tc>
          <w:tcPr>
            <w:tcW w:w="2436" w:type="dxa"/>
          </w:tcPr>
          <w:p w14:paraId="1CF70F5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0029AA2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IPv4/IPv6</w:t>
            </w:r>
          </w:p>
        </w:tc>
      </w:tr>
      <w:tr w14:paraId="35B6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482647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user_agent</w:t>
            </w:r>
          </w:p>
        </w:tc>
        <w:tc>
          <w:tcPr>
            <w:tcW w:w="2436" w:type="dxa"/>
          </w:tcPr>
          <w:p w14:paraId="76D699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0C5518B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2BCCB43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Trình duyệt</w:t>
            </w:r>
          </w:p>
        </w:tc>
      </w:tr>
      <w:tr w14:paraId="1A20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BB3A2D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created_at</w:t>
            </w:r>
          </w:p>
        </w:tc>
        <w:tc>
          <w:tcPr>
            <w:tcW w:w="2436" w:type="dxa"/>
          </w:tcPr>
          <w:p w14:paraId="30BB516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TIMESTAMP</w:t>
            </w:r>
          </w:p>
        </w:tc>
        <w:tc>
          <w:tcPr>
            <w:tcW w:w="2436" w:type="dxa"/>
          </w:tcPr>
          <w:p w14:paraId="3F7BDC9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DEFAULT NOW</w:t>
            </w:r>
          </w:p>
        </w:tc>
        <w:tc>
          <w:tcPr>
            <w:tcW w:w="2436" w:type="dxa"/>
          </w:tcPr>
          <w:p w14:paraId="253A916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Thời điểm view</w:t>
            </w:r>
          </w:p>
        </w:tc>
      </w:tr>
    </w:tbl>
    <w:p w14:paraId="31EC5EB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816E0B2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11) Use-case (nếu bạn dùng tính năng “nhu cầu”)</w:t>
      </w:r>
    </w:p>
    <w:p w14:paraId="76D4C09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use_cases — Danh sách nhu cầu</w:t>
      </w:r>
    </w:p>
    <w:p w14:paraId="5FEFFDF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Danh sách nhu cầu: học tập, làm việc, giải trí…</w:t>
      </w:r>
    </w:p>
    <w:p w14:paraId="559C5B5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388"/>
        <w:gridCol w:w="2322"/>
        <w:gridCol w:w="2922"/>
      </w:tblGrid>
      <w:tr w14:paraId="5124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36" w:type="dxa"/>
          </w:tcPr>
          <w:p w14:paraId="4E32929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13555C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541AA6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4AC0AE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594C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D8287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0D9DE3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26474C7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7B16632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6016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E4F147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436" w:type="dxa"/>
          </w:tcPr>
          <w:p w14:paraId="419D76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VARCHAR(50)</w:t>
            </w:r>
          </w:p>
        </w:tc>
        <w:tc>
          <w:tcPr>
            <w:tcW w:w="2436" w:type="dxa"/>
          </w:tcPr>
          <w:p w14:paraId="38E072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UNIQUE, NOT NULL</w:t>
            </w:r>
          </w:p>
        </w:tc>
        <w:tc>
          <w:tcPr>
            <w:tcW w:w="2436" w:type="dxa"/>
          </w:tcPr>
          <w:p w14:paraId="358070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hoc_tap/lam_viec/giai_tri…</w:t>
            </w:r>
          </w:p>
        </w:tc>
      </w:tr>
      <w:tr w14:paraId="57D8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76D1C9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2436" w:type="dxa"/>
          </w:tcPr>
          <w:p w14:paraId="7BF731E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VARCHAR(255)</w:t>
            </w:r>
          </w:p>
        </w:tc>
        <w:tc>
          <w:tcPr>
            <w:tcW w:w="2436" w:type="dxa"/>
          </w:tcPr>
          <w:p w14:paraId="6F37FF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NULL</w:t>
            </w:r>
          </w:p>
        </w:tc>
        <w:tc>
          <w:tcPr>
            <w:tcW w:w="2436" w:type="dxa"/>
          </w:tcPr>
          <w:p w14:paraId="644146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</w:tbl>
    <w:p w14:paraId="3BCCF8D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5B07E1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Bảng: product_usecase_scores — Điểm phù hợp theo nhu cầu</w:t>
      </w:r>
    </w:p>
    <w:p w14:paraId="654F6759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Điểm “phù hợp theo nhu cầu” của từng sản phẩm.</w:t>
      </w:r>
    </w:p>
    <w:p w14:paraId="22C71B1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Dùng khi so sánh: gợi ý sản phẩm phù hợp mục đích.</w:t>
      </w:r>
    </w:p>
    <w:p w14:paraId="2787B4C6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973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29F761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Cột</w:t>
            </w:r>
          </w:p>
        </w:tc>
        <w:tc>
          <w:tcPr>
            <w:tcW w:w="2436" w:type="dxa"/>
          </w:tcPr>
          <w:p w14:paraId="7AADF9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Gợi ý kiểu dữ liệu</w:t>
            </w:r>
          </w:p>
        </w:tc>
        <w:tc>
          <w:tcPr>
            <w:tcW w:w="2436" w:type="dxa"/>
          </w:tcPr>
          <w:p w14:paraId="249B594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Ràng buộc</w:t>
            </w:r>
          </w:p>
        </w:tc>
        <w:tc>
          <w:tcPr>
            <w:tcW w:w="2436" w:type="dxa"/>
          </w:tcPr>
          <w:p w14:paraId="1D447C2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Mô tả</w:t>
            </w:r>
          </w:p>
        </w:tc>
      </w:tr>
      <w:tr w14:paraId="4AA1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C9D257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id</w:t>
            </w:r>
          </w:p>
        </w:tc>
        <w:tc>
          <w:tcPr>
            <w:tcW w:w="2436" w:type="dxa"/>
          </w:tcPr>
          <w:p w14:paraId="1B04AA0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603B104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PK, AI</w:t>
            </w:r>
          </w:p>
        </w:tc>
        <w:tc>
          <w:tcPr>
            <w:tcW w:w="2436" w:type="dxa"/>
          </w:tcPr>
          <w:p w14:paraId="63D7DE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Khóa chính</w:t>
            </w:r>
          </w:p>
        </w:tc>
      </w:tr>
      <w:tr w14:paraId="7B4E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BD1729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product_id</w:t>
            </w:r>
          </w:p>
        </w:tc>
        <w:tc>
          <w:tcPr>
            <w:tcW w:w="2436" w:type="dxa"/>
          </w:tcPr>
          <w:p w14:paraId="382DC4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BA463D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FK(products.id)</w:t>
            </w:r>
          </w:p>
        </w:tc>
        <w:tc>
          <w:tcPr>
            <w:tcW w:w="2436" w:type="dxa"/>
          </w:tcPr>
          <w:p w14:paraId="664C95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Sản phẩm</w:t>
            </w:r>
          </w:p>
        </w:tc>
      </w:tr>
      <w:tr w14:paraId="174E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605BD2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use_case_id</w:t>
            </w:r>
          </w:p>
        </w:tc>
        <w:tc>
          <w:tcPr>
            <w:tcW w:w="2436" w:type="dxa"/>
          </w:tcPr>
          <w:p w14:paraId="6E127B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BIGINT</w:t>
            </w:r>
          </w:p>
        </w:tc>
        <w:tc>
          <w:tcPr>
            <w:tcW w:w="2436" w:type="dxa"/>
          </w:tcPr>
          <w:p w14:paraId="509C2C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FK(use_cases.id)</w:t>
            </w:r>
          </w:p>
        </w:tc>
        <w:tc>
          <w:tcPr>
            <w:tcW w:w="2436" w:type="dxa"/>
          </w:tcPr>
          <w:p w14:paraId="6A334BE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Nhu cầu</w:t>
            </w:r>
          </w:p>
        </w:tc>
      </w:tr>
      <w:tr w14:paraId="2677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1DEDCD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score</w:t>
            </w:r>
          </w:p>
        </w:tc>
        <w:tc>
          <w:tcPr>
            <w:tcW w:w="2436" w:type="dxa"/>
          </w:tcPr>
          <w:p w14:paraId="0C14C1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DECIMAL(6,2)</w:t>
            </w:r>
          </w:p>
        </w:tc>
        <w:tc>
          <w:tcPr>
            <w:tcW w:w="2436" w:type="dxa"/>
          </w:tcPr>
          <w:p w14:paraId="06A7F6F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NOT NULL</w:t>
            </w:r>
          </w:p>
        </w:tc>
        <w:tc>
          <w:tcPr>
            <w:tcW w:w="2436" w:type="dxa"/>
          </w:tcPr>
          <w:p w14:paraId="6848783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Điểm phù hợp</w:t>
            </w:r>
          </w:p>
        </w:tc>
      </w:tr>
    </w:tbl>
    <w:p w14:paraId="3541E4C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416AF9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Unique: (product_id, use_case_id).</w:t>
      </w:r>
    </w:p>
    <w:p w14:paraId="6A8FE91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499EADA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7439DD">
      <w:pP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vi-VN"/>
        </w:rPr>
        <w:t>ClassDiagam</w:t>
      </w:r>
    </w:p>
    <w:p w14:paraId="7E6EE6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60770" cy="3503295"/>
            <wp:effectExtent l="0" t="0" r="11430" b="190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28A8">
      <w:pPr>
        <w:rPr>
          <w:rFonts w:hint="default" w:ascii="Times New Roman" w:hAnsi="Times New Roman" w:cs="Times New Roman"/>
          <w:sz w:val="24"/>
          <w:szCs w:val="24"/>
        </w:rPr>
      </w:pPr>
    </w:p>
    <w:p w14:paraId="107F38E4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Usecase Diagam (có 2 cái chọn 1 cái)</w:t>
      </w:r>
    </w:p>
    <w:p w14:paraId="6D63B05D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114300" distR="114300">
            <wp:extent cx="6216015" cy="5983605"/>
            <wp:effectExtent l="0" t="0" r="1905" b="5715"/>
            <wp:docPr id="7" name="Picture 7" descr="Usecas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secase blo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601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114300" distR="114300">
            <wp:extent cx="5535930" cy="8592185"/>
            <wp:effectExtent l="0" t="0" r="11430" b="3175"/>
            <wp:docPr id="8" name="Picture 8" descr="Usecase blo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Usecase blo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85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042A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Activity Diagam</w:t>
      </w:r>
    </w:p>
    <w:p w14:paraId="34103B4C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114300" distR="114300">
            <wp:extent cx="6172200" cy="5997575"/>
            <wp:effectExtent l="0" t="0" r="0" b="6985"/>
            <wp:docPr id="9" name="Picture 9" descr="Activity quy trình so sánh và đánh giá của 1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ctivity quy trình so sánh và đánh giá của 1 us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114300" distR="114300">
            <wp:extent cx="6182995" cy="6811010"/>
            <wp:effectExtent l="0" t="0" r="4445" b="1270"/>
            <wp:docPr id="10" name="Picture 10" descr="Activity duyệt bài vi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ctivity duyệt bài viế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drawing>
          <wp:inline distT="0" distB="0" distL="114300" distR="114300">
            <wp:extent cx="6178550" cy="5348605"/>
            <wp:effectExtent l="0" t="0" r="8890" b="635"/>
            <wp:docPr id="11" name="Picture 11" descr="Activity AI Analysis (AI Phân tích Bình luậ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ctivity AI Analysis (AI Phân tích Bình luận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6249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6B121DE8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3C28BBB0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4741C83B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4FCDEECF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071265DC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509A2E28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77AA330D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13D03732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6624E8D5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388627E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Kế hoạch 3 tuần (MongoDB + Spring Boot)</w:t>
      </w:r>
    </w:p>
    <w:p w14:paraId="0DB58F2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Tuần 1: Nền tảng + Auth + Core data</w:t>
      </w:r>
    </w:p>
    <w:p w14:paraId="0940A009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Setup Spring Boot + MongoDB</w:t>
      </w:r>
    </w:p>
    <w:p w14:paraId="0F4831D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kế collections (schema document)</w:t>
      </w:r>
    </w:p>
    <w:p w14:paraId="5FACE443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 JWT + roles trong users</w:t>
      </w:r>
    </w:p>
    <w:p w14:paraId="06BDD26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CRUD categories</w:t>
      </w:r>
    </w:p>
    <w:p w14:paraId="3B3DA11F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CRUD products (images/specs embed)</w:t>
      </w:r>
    </w:p>
    <w:p w14:paraId="465AE4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</w:t>
      </w:r>
      <w:r>
        <w:rPr>
          <w:rFonts w:hint="default" w:ascii="Times New Roman" w:hAnsi="Times New Roman" w:cs="Times New Roman"/>
          <w:sz w:val="24"/>
          <w:szCs w:val="24"/>
        </w:rPr>
        <w:t xml:space="preserve"> Deliverable: login + tạo sản phẩm/danh mục OK</w:t>
      </w:r>
    </w:p>
    <w:p w14:paraId="28056B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8A16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Tuần 2: Posts + Reviews + Comments</w:t>
      </w:r>
    </w:p>
    <w:p w14:paraId="4754B8D8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Posts workflow + moderation logs</w:t>
      </w:r>
    </w:p>
    <w:p w14:paraId="18441ACD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Reviews workflow + scores embed + logs</w:t>
      </w:r>
    </w:p>
    <w:p w14:paraId="07C4E645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Comments + reply + moderation + report</w:t>
      </w:r>
    </w:p>
    <w:p w14:paraId="27C29699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Ratings sao (lưu vào products.ratingSummary hoặc collection riêng)</w:t>
      </w:r>
    </w:p>
    <w:p w14:paraId="6F1821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</w:t>
      </w:r>
      <w:r>
        <w:rPr>
          <w:rFonts w:hint="default" w:ascii="Times New Roman" w:hAnsi="Times New Roman" w:cs="Times New Roman"/>
          <w:sz w:val="24"/>
          <w:szCs w:val="24"/>
        </w:rPr>
        <w:t xml:space="preserve"> Deliverable: content + tương tác user chạy end-to-end</w:t>
      </w:r>
    </w:p>
    <w:p w14:paraId="0BCB2F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7A91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Tuần 3: AI + Summary + Analytics + UI demo</w:t>
      </w:r>
    </w:p>
    <w:p w14:paraId="141FC575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sentiment:</w:t>
      </w:r>
    </w:p>
    <w:p w14:paraId="21E6E003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Khi comment mới → chạy sentiment (mock trước) → update product.sentimentSummary</w:t>
      </w:r>
    </w:p>
    <w:p w14:paraId="312CAA02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Favorite + featured + compare</w:t>
      </w:r>
    </w:p>
    <w:p w14:paraId="1982DD2E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page_views + thống kê cơ bản</w:t>
      </w:r>
    </w:p>
    <w:p w14:paraId="4C6BE801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demo (Thymeleaf hoặc React tối giản)</w:t>
      </w:r>
    </w:p>
    <w:p w14:paraId="62B0545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✅</w:t>
      </w:r>
      <w:r>
        <w:rPr>
          <w:rFonts w:hint="default" w:ascii="Times New Roman" w:hAnsi="Times New Roman" w:cs="Times New Roman"/>
          <w:sz w:val="24"/>
          <w:szCs w:val="24"/>
        </w:rPr>
        <w:t xml:space="preserve"> Deliverable: comment → AI → kết luận ngay dưới product</w:t>
      </w:r>
    </w:p>
    <w:p w14:paraId="58D9784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3570A48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D34107B">
      <w:pPr>
        <w:numPr>
          <w:ilvl w:val="0"/>
          <w:numId w:val="12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Cấu trúc dự án Spring Boot + MongoDB </w:t>
      </w:r>
    </w:p>
    <w:p w14:paraId="74D1BD4C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tech-review-platform/</w:t>
      </w:r>
    </w:p>
    <w:p w14:paraId="0213BA79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├─ backend/</w:t>
      </w:r>
    </w:p>
    <w:p w14:paraId="027C1CE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├─ src/</w:t>
      </w:r>
    </w:p>
    <w:p w14:paraId="1FF3D372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main/</w:t>
      </w:r>
    </w:p>
    <w:p w14:paraId="4EB28A48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java/</w:t>
      </w:r>
    </w:p>
    <w:p w14:paraId="0C6F24B3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└─ com/</w:t>
      </w:r>
    </w:p>
    <w:p w14:paraId="64ABE6AA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└─ yourname/</w:t>
      </w:r>
    </w:p>
    <w:p w14:paraId="1457AECB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└─ techreview/</w:t>
      </w:r>
    </w:p>
    <w:p w14:paraId="4C817D2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├─ config/</w:t>
      </w:r>
    </w:p>
    <w:p w14:paraId="3DDAE69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├─ security/</w:t>
      </w:r>
    </w:p>
    <w:p w14:paraId="66EEDA8C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├─ common/</w:t>
      </w:r>
    </w:p>
    <w:p w14:paraId="69A2095A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exception/</w:t>
      </w:r>
    </w:p>
    <w:p w14:paraId="1F2DC093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response/</w:t>
      </w:r>
    </w:p>
    <w:p w14:paraId="168F4E29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└─ util/</w:t>
      </w:r>
    </w:p>
    <w:p w14:paraId="44D12554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├─ domain/</w:t>
      </w:r>
    </w:p>
    <w:p w14:paraId="1DBA4A9E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auth/</w:t>
      </w:r>
    </w:p>
    <w:p w14:paraId="3EDFC29B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user/</w:t>
      </w:r>
    </w:p>
    <w:p w14:paraId="3EF0E888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category/</w:t>
      </w:r>
    </w:p>
    <w:p w14:paraId="023B46EA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post/</w:t>
      </w:r>
    </w:p>
    <w:p w14:paraId="59E37989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product/</w:t>
      </w:r>
    </w:p>
    <w:p w14:paraId="51BD457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review/</w:t>
      </w:r>
    </w:p>
    <w:p w14:paraId="6DA5DDBF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comment/</w:t>
      </w:r>
    </w:p>
    <w:p w14:paraId="73B9F549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rating/</w:t>
      </w:r>
    </w:p>
    <w:p w14:paraId="7BAFDFB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favorite/</w:t>
      </w:r>
    </w:p>
    <w:p w14:paraId="551FAE08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featured/</w:t>
      </w:r>
    </w:p>
    <w:p w14:paraId="7A5E0E4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compare/</w:t>
      </w:r>
    </w:p>
    <w:p w14:paraId="7396867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├─ ai/</w:t>
      </w:r>
    </w:p>
    <w:p w14:paraId="100FBD7B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│  └─ analytics/</w:t>
      </w:r>
    </w:p>
    <w:p w14:paraId="125B5D54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├─ integration/</w:t>
      </w:r>
    </w:p>
    <w:p w14:paraId="0FE1D62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│           └─ scheduler/</w:t>
      </w:r>
    </w:p>
    <w:p w14:paraId="1159C139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└─ resources/</w:t>
      </w:r>
    </w:p>
    <w:p w14:paraId="61B2A4C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└─ test/</w:t>
      </w:r>
    </w:p>
    <w:p w14:paraId="14768AA9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└─ docs/</w:t>
      </w:r>
    </w:p>
    <w:p w14:paraId="36FF9A2F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</w:t>
      </w:r>
    </w:p>
    <w:p w14:paraId="5F80B030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├─ frontend/</w:t>
      </w:r>
    </w:p>
    <w:p w14:paraId="172E967F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├─ src/</w:t>
      </w:r>
    </w:p>
    <w:p w14:paraId="205CA70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app/</w:t>
      </w:r>
    </w:p>
    <w:p w14:paraId="41E9037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routes/</w:t>
      </w:r>
    </w:p>
    <w:p w14:paraId="4A1C0F86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layouts/</w:t>
      </w:r>
    </w:p>
    <w:p w14:paraId="063594F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└─ guards/</w:t>
      </w:r>
    </w:p>
    <w:p w14:paraId="60340656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api/</w:t>
      </w:r>
    </w:p>
    <w:p w14:paraId="52BDD462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components/</w:t>
      </w:r>
    </w:p>
    <w:p w14:paraId="16D249A3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features/</w:t>
      </w:r>
    </w:p>
    <w:p w14:paraId="0CB39447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auth/</w:t>
      </w:r>
    </w:p>
    <w:p w14:paraId="7D9BC85C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posts/</w:t>
      </w:r>
    </w:p>
    <w:p w14:paraId="59E43D8A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products/</w:t>
      </w:r>
      <w:bookmarkStart w:id="0" w:name="_GoBack"/>
      <w:bookmarkEnd w:id="0"/>
    </w:p>
    <w:p w14:paraId="1B8D7F8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reviews/</w:t>
      </w:r>
    </w:p>
    <w:p w14:paraId="4A8101F0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├─ comments/</w:t>
      </w:r>
    </w:p>
    <w:p w14:paraId="3450ED04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│  └─ admin/</w:t>
      </w:r>
    </w:p>
    <w:p w14:paraId="19F86EDA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store/</w:t>
      </w:r>
    </w:p>
    <w:p w14:paraId="1E68EEB8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├─ styles/</w:t>
      </w:r>
    </w:p>
    <w:p w14:paraId="7F1E1402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│  └─ utils/</w:t>
      </w:r>
    </w:p>
    <w:p w14:paraId="006ACF03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├─ public/</w:t>
      </w:r>
    </w:p>
    <w:p w14:paraId="004833B5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└─ docs/</w:t>
      </w:r>
    </w:p>
    <w:p w14:paraId="4C405A71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</w:t>
      </w:r>
    </w:p>
    <w:p w14:paraId="2FD377C8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├─ docs/</w:t>
      </w:r>
    </w:p>
    <w:p w14:paraId="1E23763F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├─ uml/</w:t>
      </w:r>
    </w:p>
    <w:p w14:paraId="142F34EE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├─ api/</w:t>
      </w:r>
    </w:p>
    <w:p w14:paraId="0955A7D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  └─ database/</w:t>
      </w:r>
    </w:p>
    <w:p w14:paraId="2D8F7ED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│</w:t>
      </w:r>
    </w:p>
    <w:p w14:paraId="24FB33C1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>└─ deploy/</w:t>
      </w:r>
    </w:p>
    <w:p w14:paraId="152166AD">
      <w:pP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 xml:space="preserve">   ├─ docker/</w:t>
      </w:r>
    </w:p>
    <w:p w14:paraId="1D09991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vi-VN"/>
        </w:rPr>
        <w:t xml:space="preserve">   └─ scripts/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5176FF5"/>
    <w:multiLevelType w:val="multilevel"/>
    <w:tmpl w:val="35176FF5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55D0060"/>
    <w:multiLevelType w:val="multilevel"/>
    <w:tmpl w:val="355D00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F9053D8"/>
    <w:multiLevelType w:val="multilevel"/>
    <w:tmpl w:val="5F905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14C1EBC"/>
    <w:multiLevelType w:val="singleLevel"/>
    <w:tmpl w:val="614C1EBC"/>
    <w:lvl w:ilvl="0" w:tentative="0">
      <w:start w:val="5"/>
      <w:numFmt w:val="decimal"/>
      <w:suff w:val="space"/>
      <w:lvlText w:val="%1)"/>
      <w:lvlJc w:val="left"/>
    </w:lvl>
  </w:abstractNum>
  <w:abstractNum w:abstractNumId="10">
    <w:nsid w:val="700F4543"/>
    <w:multiLevelType w:val="multilevel"/>
    <w:tmpl w:val="700F4543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0A422DF"/>
    <w:multiLevelType w:val="multilevel"/>
    <w:tmpl w:val="70A422DF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8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E046C9"/>
    <w:rsid w:val="406B6BA5"/>
    <w:rsid w:val="677D6444"/>
    <w:rsid w:val="7A381810"/>
    <w:rsid w:val="7E99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Trải Nghiệm</cp:lastModifiedBy>
  <dcterms:modified xsi:type="dcterms:W3CDTF">2026-02-13T14:27:27Z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71D4F148521548A5B89DB9F85803011F_13</vt:lpwstr>
  </property>
</Properties>
</file>